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F66" w:rsidRPr="00084E12" w:rsidRDefault="00051F66" w:rsidP="00A43DC3">
      <w:pPr>
        <w:snapToGrid w:val="0"/>
        <w:spacing w:before="100" w:beforeAutospacing="1" w:after="100" w:afterAutospacing="1"/>
        <w:ind w:right="480"/>
        <w:jc w:val="center"/>
        <w:rPr>
          <w:rFonts w:ascii="黑体" w:eastAsia="黑体"/>
          <w:b/>
          <w:bCs/>
          <w:sz w:val="36"/>
          <w:szCs w:val="36"/>
        </w:rPr>
      </w:pPr>
      <w:r w:rsidRPr="00832268">
        <w:rPr>
          <w:rFonts w:asciiTheme="minorEastAsia" w:hAnsiTheme="minorEastAsia" w:hint="eastAsia"/>
          <w:b/>
          <w:sz w:val="36"/>
          <w:szCs w:val="36"/>
        </w:rPr>
        <w:t>校园导航</w:t>
      </w:r>
      <w:r w:rsidRPr="00084E12">
        <w:rPr>
          <w:rFonts w:hint="eastAsia"/>
          <w:b/>
          <w:sz w:val="36"/>
          <w:szCs w:val="36"/>
        </w:rPr>
        <w:t>系统信息化建设项目</w:t>
      </w:r>
    </w:p>
    <w:p w:rsidR="00051F66" w:rsidRDefault="00051F66" w:rsidP="00A43DC3">
      <w:pPr>
        <w:snapToGrid w:val="0"/>
        <w:spacing w:before="100" w:beforeAutospacing="1" w:after="100" w:afterAutospacing="1"/>
        <w:ind w:right="480"/>
        <w:jc w:val="center"/>
        <w:rPr>
          <w:rFonts w:ascii="黑体" w:eastAsia="黑体"/>
          <w:b/>
          <w:sz w:val="72"/>
          <w:szCs w:val="72"/>
        </w:rPr>
      </w:pPr>
      <w:r>
        <w:rPr>
          <w:rFonts w:ascii="黑体" w:eastAsia="黑体" w:hint="eastAsia"/>
          <w:b/>
          <w:sz w:val="72"/>
          <w:szCs w:val="72"/>
        </w:rPr>
        <w:t>总体计划</w:t>
      </w:r>
    </w:p>
    <w:p w:rsidR="00051F66" w:rsidRPr="00AD6EA0" w:rsidRDefault="00051F66" w:rsidP="00A43DC3">
      <w:pPr>
        <w:ind w:right="480"/>
        <w:jc w:val="center"/>
        <w:rPr>
          <w:rFonts w:eastAsia="楷体_GB2312"/>
          <w:b/>
          <w:kern w:val="0"/>
          <w:sz w:val="36"/>
          <w:szCs w:val="36"/>
        </w:rPr>
      </w:pPr>
      <w:r w:rsidRPr="00AD6EA0">
        <w:rPr>
          <w:rFonts w:eastAsia="楷体_GB2312" w:hint="eastAsia"/>
          <w:b/>
          <w:kern w:val="0"/>
          <w:sz w:val="36"/>
          <w:szCs w:val="36"/>
        </w:rPr>
        <w:t xml:space="preserve">2019 JAVAEE </w:t>
      </w:r>
      <w:r w:rsidRPr="00AD6EA0">
        <w:rPr>
          <w:rFonts w:eastAsia="楷体_GB2312" w:hint="eastAsia"/>
          <w:b/>
          <w:kern w:val="0"/>
          <w:sz w:val="36"/>
          <w:szCs w:val="36"/>
        </w:rPr>
        <w:t>小组</w:t>
      </w:r>
      <w:r w:rsidRPr="00AD6EA0">
        <w:rPr>
          <w:rFonts w:eastAsia="楷体_GB2312" w:hint="eastAsia"/>
          <w:b/>
          <w:kern w:val="0"/>
          <w:sz w:val="36"/>
          <w:szCs w:val="36"/>
        </w:rPr>
        <w:t xml:space="preserve"> </w:t>
      </w:r>
      <w:r w:rsidRPr="00AD6EA0">
        <w:rPr>
          <w:rFonts w:eastAsia="楷体_GB2312" w:hint="eastAsia"/>
          <w:b/>
          <w:kern w:val="0"/>
          <w:sz w:val="36"/>
          <w:szCs w:val="36"/>
        </w:rPr>
        <w:t>校园导航项目</w:t>
      </w:r>
    </w:p>
    <w:p w:rsidR="00051F66" w:rsidRDefault="00051F66" w:rsidP="00A43DC3">
      <w:pPr>
        <w:ind w:right="480"/>
        <w:rPr>
          <w:rFonts w:eastAsia="楷体_GB2312"/>
          <w:kern w:val="0"/>
          <w:sz w:val="32"/>
        </w:rPr>
      </w:pPr>
    </w:p>
    <w:p w:rsidR="00051F66" w:rsidRDefault="00051F66" w:rsidP="00A43DC3">
      <w:pPr>
        <w:ind w:right="480"/>
        <w:rPr>
          <w:rFonts w:eastAsia="楷体_GB2312"/>
          <w:kern w:val="0"/>
          <w:sz w:val="32"/>
        </w:rPr>
      </w:pPr>
    </w:p>
    <w:p w:rsidR="00051F66" w:rsidRDefault="00AD6EA0" w:rsidP="00A43DC3">
      <w:pPr>
        <w:ind w:right="480"/>
        <w:jc w:val="center"/>
        <w:rPr>
          <w:rFonts w:eastAsia="楷体_GB2312"/>
          <w:kern w:val="0"/>
          <w:sz w:val="32"/>
        </w:rPr>
      </w:pPr>
      <w:r>
        <w:rPr>
          <w:rFonts w:eastAsia="楷体_GB2312"/>
          <w:noProof/>
          <w:kern w:val="0"/>
          <w:sz w:val="32"/>
        </w:rPr>
        <w:drawing>
          <wp:inline distT="0" distB="0" distL="0" distR="0">
            <wp:extent cx="1905000" cy="1905000"/>
            <wp:effectExtent l="0" t="0" r="0" b="0"/>
            <wp:docPr id="1" name="图片 1" descr="D:\Java\workspace\navigation\vue_navigation\src\asse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va\workspace\navigation\vue_navigation\src\asset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51F66" w:rsidRDefault="00051F66" w:rsidP="00A43DC3">
      <w:pPr>
        <w:ind w:right="480"/>
        <w:rPr>
          <w:rFonts w:eastAsia="楷体_GB2312"/>
          <w:kern w:val="0"/>
          <w:sz w:val="32"/>
        </w:rPr>
      </w:pPr>
    </w:p>
    <w:p w:rsidR="00051F66" w:rsidRDefault="00051F66" w:rsidP="00A43DC3">
      <w:pPr>
        <w:ind w:right="480"/>
        <w:rPr>
          <w:rFonts w:eastAsia="楷体_GB2312"/>
          <w:kern w:val="0"/>
          <w:sz w:val="32"/>
        </w:rPr>
      </w:pPr>
    </w:p>
    <w:p w:rsidR="00051F66" w:rsidRDefault="00051F66" w:rsidP="00A43DC3">
      <w:pPr>
        <w:ind w:right="480"/>
        <w:rPr>
          <w:rFonts w:eastAsia="楷体_GB2312"/>
          <w:kern w:val="0"/>
          <w:sz w:val="32"/>
        </w:rPr>
      </w:pPr>
    </w:p>
    <w:p w:rsidR="00AD6EA0" w:rsidRDefault="00AD6EA0" w:rsidP="00A43DC3">
      <w:pPr>
        <w:ind w:right="480"/>
        <w:jc w:val="right"/>
        <w:rPr>
          <w:rFonts w:eastAsia="楷体_GB2312"/>
          <w:kern w:val="0"/>
          <w:sz w:val="32"/>
        </w:rPr>
      </w:pPr>
    </w:p>
    <w:p w:rsidR="00AD6EA0" w:rsidRDefault="00AD6EA0" w:rsidP="00A43DC3">
      <w:pPr>
        <w:ind w:right="480"/>
        <w:jc w:val="right"/>
        <w:rPr>
          <w:rFonts w:eastAsia="楷体_GB2312"/>
          <w:kern w:val="0"/>
          <w:sz w:val="32"/>
        </w:rPr>
      </w:pPr>
    </w:p>
    <w:p w:rsidR="00AD6EA0" w:rsidRDefault="00AD6EA0" w:rsidP="00A43DC3">
      <w:pPr>
        <w:ind w:right="480"/>
        <w:jc w:val="right"/>
        <w:rPr>
          <w:rFonts w:eastAsia="楷体_GB2312"/>
          <w:kern w:val="0"/>
          <w:sz w:val="32"/>
        </w:rPr>
      </w:pPr>
    </w:p>
    <w:p w:rsidR="00051F66" w:rsidRDefault="00051F66" w:rsidP="00A43DC3">
      <w:pPr>
        <w:ind w:right="480"/>
        <w:jc w:val="right"/>
        <w:rPr>
          <w:rFonts w:eastAsia="楷体_GB2312"/>
          <w:kern w:val="0"/>
          <w:sz w:val="32"/>
        </w:rPr>
      </w:pPr>
      <w:r>
        <w:rPr>
          <w:rFonts w:eastAsia="楷体_GB2312" w:hint="eastAsia"/>
          <w:kern w:val="0"/>
          <w:sz w:val="32"/>
        </w:rPr>
        <w:t>作者：张非凡</w:t>
      </w:r>
    </w:p>
    <w:p w:rsidR="00051F66" w:rsidRDefault="00051F66" w:rsidP="00A43DC3">
      <w:pPr>
        <w:ind w:right="480"/>
        <w:jc w:val="right"/>
        <w:rPr>
          <w:rFonts w:eastAsia="楷体_GB2312"/>
          <w:kern w:val="0"/>
          <w:sz w:val="32"/>
        </w:rPr>
      </w:pPr>
      <w:r>
        <w:rPr>
          <w:rFonts w:eastAsia="楷体_GB2312" w:hint="eastAsia"/>
          <w:kern w:val="0"/>
          <w:sz w:val="32"/>
        </w:rPr>
        <w:t>完成时间：</w:t>
      </w:r>
      <w:r>
        <w:rPr>
          <w:rFonts w:eastAsia="楷体_GB2312" w:hint="eastAsia"/>
          <w:kern w:val="0"/>
          <w:sz w:val="32"/>
        </w:rPr>
        <w:t>2019</w:t>
      </w:r>
      <w:r>
        <w:rPr>
          <w:rFonts w:eastAsia="楷体_GB2312" w:hint="eastAsia"/>
          <w:kern w:val="0"/>
          <w:sz w:val="32"/>
        </w:rPr>
        <w:t>年</w:t>
      </w:r>
      <w:r>
        <w:rPr>
          <w:rFonts w:eastAsia="楷体_GB2312" w:hint="eastAsia"/>
          <w:kern w:val="0"/>
          <w:sz w:val="32"/>
        </w:rPr>
        <w:t>6</w:t>
      </w:r>
      <w:r>
        <w:rPr>
          <w:rFonts w:eastAsia="楷体_GB2312" w:hint="eastAsia"/>
          <w:kern w:val="0"/>
          <w:sz w:val="32"/>
        </w:rPr>
        <w:t>月</w:t>
      </w:r>
      <w:r>
        <w:rPr>
          <w:rFonts w:eastAsia="楷体_GB2312" w:hint="eastAsia"/>
          <w:kern w:val="0"/>
          <w:sz w:val="32"/>
        </w:rPr>
        <w:t>2</w:t>
      </w:r>
      <w:r>
        <w:rPr>
          <w:rFonts w:eastAsia="楷体_GB2312" w:hint="eastAsia"/>
          <w:kern w:val="0"/>
          <w:sz w:val="32"/>
        </w:rPr>
        <w:t>日星期日</w:t>
      </w:r>
    </w:p>
    <w:p w:rsidR="00051F66" w:rsidRDefault="00051F66" w:rsidP="00A43DC3">
      <w:pPr>
        <w:ind w:right="480"/>
        <w:rPr>
          <w:rFonts w:eastAsia="楷体_GB2312"/>
          <w:kern w:val="0"/>
          <w:sz w:val="32"/>
        </w:rPr>
      </w:pPr>
    </w:p>
    <w:p w:rsidR="00046162" w:rsidRDefault="00046162" w:rsidP="00A43DC3">
      <w:pPr>
        <w:ind w:right="480"/>
        <w:rPr>
          <w:rFonts w:eastAsia="楷体_GB2312"/>
          <w:kern w:val="0"/>
          <w:sz w:val="32"/>
        </w:rPr>
        <w:sectPr w:rsidR="00046162" w:rsidSect="00CC669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p>
    <w:p w:rsidR="00046162" w:rsidRPr="00FD739B" w:rsidRDefault="00051F66" w:rsidP="00A43DC3">
      <w:pPr>
        <w:ind w:right="480"/>
        <w:jc w:val="center"/>
        <w:rPr>
          <w:noProof/>
          <w:sz w:val="20"/>
          <w:szCs w:val="20"/>
        </w:rPr>
      </w:pPr>
      <w:bookmarkStart w:id="0" w:name="_Toc269716594"/>
      <w:bookmarkStart w:id="1" w:name="_Toc269715866"/>
      <w:bookmarkStart w:id="2" w:name="_Toc269714033"/>
      <w:bookmarkStart w:id="3" w:name="_Toc269680180"/>
      <w:r w:rsidRPr="00D15714">
        <w:rPr>
          <w:rFonts w:hint="eastAsia"/>
          <w:b/>
          <w:sz w:val="32"/>
          <w:szCs w:val="32"/>
        </w:rPr>
        <w:lastRenderedPageBreak/>
        <w:t>目录</w:t>
      </w:r>
      <w:bookmarkEnd w:id="0"/>
      <w:bookmarkEnd w:id="1"/>
      <w:bookmarkEnd w:id="2"/>
      <w:bookmarkEnd w:id="3"/>
      <w:r w:rsidR="00046162">
        <w:rPr>
          <w:rFonts w:ascii="宋体" w:hAnsi="宋体"/>
          <w:sz w:val="32"/>
          <w:szCs w:val="32"/>
        </w:rPr>
        <w:fldChar w:fldCharType="begin"/>
      </w:r>
      <w:r w:rsidR="00046162">
        <w:rPr>
          <w:rFonts w:ascii="宋体" w:hAnsi="宋体"/>
          <w:sz w:val="32"/>
          <w:szCs w:val="32"/>
        </w:rPr>
        <w:instrText xml:space="preserve"> TOC \o "1-3" \h \z \u </w:instrText>
      </w:r>
      <w:r w:rsidR="00046162">
        <w:rPr>
          <w:rFonts w:ascii="宋体" w:hAnsi="宋体"/>
          <w:sz w:val="32"/>
          <w:szCs w:val="32"/>
        </w:rPr>
        <w:fldChar w:fldCharType="separate"/>
      </w:r>
    </w:p>
    <w:p w:rsidR="00046162" w:rsidRPr="00FD739B" w:rsidRDefault="00423C6B" w:rsidP="006269B0">
      <w:pPr>
        <w:pStyle w:val="11"/>
        <w:rPr>
          <w:sz w:val="20"/>
          <w:szCs w:val="20"/>
        </w:rPr>
      </w:pPr>
      <w:hyperlink w:anchor="_Toc12568549" w:history="1">
        <w:r w:rsidR="00046162" w:rsidRPr="00FD739B">
          <w:rPr>
            <w:rStyle w:val="a7"/>
            <w:rFonts w:hint="eastAsia"/>
            <w:sz w:val="20"/>
            <w:szCs w:val="20"/>
          </w:rPr>
          <w:t>一</w:t>
        </w:r>
        <w:r w:rsidR="00046162" w:rsidRPr="00FD739B">
          <w:rPr>
            <w:rStyle w:val="a7"/>
            <w:rFonts w:hint="eastAsia"/>
            <w:sz w:val="20"/>
            <w:szCs w:val="20"/>
          </w:rPr>
          <w:t>.</w:t>
        </w:r>
        <w:r w:rsidR="00046162" w:rsidRPr="00FD739B">
          <w:rPr>
            <w:rStyle w:val="a7"/>
            <w:rFonts w:hint="eastAsia"/>
            <w:sz w:val="20"/>
            <w:szCs w:val="20"/>
          </w:rPr>
          <w:t>概述</w:t>
        </w:r>
        <w:r w:rsidR="00046162" w:rsidRPr="00FD739B">
          <w:rPr>
            <w:webHidden/>
            <w:sz w:val="20"/>
            <w:szCs w:val="20"/>
          </w:rPr>
          <w:tab/>
        </w:r>
        <w:r w:rsidR="00046162" w:rsidRPr="00FD739B">
          <w:rPr>
            <w:webHidden/>
            <w:sz w:val="20"/>
            <w:szCs w:val="20"/>
          </w:rPr>
          <w:fldChar w:fldCharType="begin"/>
        </w:r>
        <w:r w:rsidR="00046162" w:rsidRPr="00FD739B">
          <w:rPr>
            <w:webHidden/>
            <w:sz w:val="20"/>
            <w:szCs w:val="20"/>
          </w:rPr>
          <w:instrText xml:space="preserve"> PAGEREF _Toc12568549 \h </w:instrText>
        </w:r>
        <w:r w:rsidR="00046162" w:rsidRPr="00FD739B">
          <w:rPr>
            <w:webHidden/>
            <w:sz w:val="20"/>
            <w:szCs w:val="20"/>
          </w:rPr>
        </w:r>
        <w:r w:rsidR="00046162" w:rsidRPr="00FD739B">
          <w:rPr>
            <w:webHidden/>
            <w:sz w:val="20"/>
            <w:szCs w:val="20"/>
          </w:rPr>
          <w:fldChar w:fldCharType="separate"/>
        </w:r>
        <w:r w:rsidR="00046162" w:rsidRPr="00FD739B">
          <w:rPr>
            <w:webHidden/>
            <w:sz w:val="20"/>
            <w:szCs w:val="20"/>
          </w:rPr>
          <w:t>1</w:t>
        </w:r>
        <w:r w:rsidR="00046162" w:rsidRPr="00FD739B">
          <w:rPr>
            <w:webHidden/>
            <w:sz w:val="20"/>
            <w:szCs w:val="20"/>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0" w:history="1">
        <w:r w:rsidR="00046162" w:rsidRPr="00FD739B">
          <w:rPr>
            <w:rStyle w:val="a7"/>
            <w:noProof/>
          </w:rPr>
          <w:t>1.1</w:t>
        </w:r>
        <w:r w:rsidR="00046162" w:rsidRPr="00FD739B">
          <w:rPr>
            <w:smallCaps w:val="0"/>
            <w:noProof/>
          </w:rPr>
          <w:tab/>
        </w:r>
        <w:r w:rsidR="00046162" w:rsidRPr="00FD739B">
          <w:rPr>
            <w:rStyle w:val="a7"/>
            <w:rFonts w:hint="eastAsia"/>
            <w:noProof/>
          </w:rPr>
          <w:t>目的</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_Toc12568550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1" w:history="1">
        <w:r w:rsidR="00046162" w:rsidRPr="00FD739B">
          <w:rPr>
            <w:rStyle w:val="a7"/>
            <w:noProof/>
          </w:rPr>
          <w:t>1.2</w:t>
        </w:r>
        <w:r w:rsidR="00046162" w:rsidRPr="00FD739B">
          <w:rPr>
            <w:smallCaps w:val="0"/>
            <w:noProof/>
          </w:rPr>
          <w:tab/>
        </w:r>
        <w:r w:rsidR="00046162" w:rsidRPr="00FD739B">
          <w:rPr>
            <w:rStyle w:val="a7"/>
            <w:rFonts w:hint="eastAsia"/>
            <w:noProof/>
          </w:rPr>
          <w:t>适用范围</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_Toc12568551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2" w:history="1">
        <w:r w:rsidR="00046162" w:rsidRPr="00FD739B">
          <w:rPr>
            <w:rStyle w:val="a7"/>
            <w:noProof/>
          </w:rPr>
          <w:t>1.3</w:t>
        </w:r>
        <w:r w:rsidR="00046162" w:rsidRPr="00FD739B">
          <w:rPr>
            <w:smallCaps w:val="0"/>
            <w:noProof/>
          </w:rPr>
          <w:tab/>
        </w:r>
        <w:r w:rsidR="00046162" w:rsidRPr="00FD739B">
          <w:rPr>
            <w:rStyle w:val="a7"/>
            <w:rFonts w:hint="eastAsia"/>
            <w:noProof/>
          </w:rPr>
          <w:t>读者对象</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_Toc12568552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3" w:history="1">
        <w:r w:rsidR="00046162" w:rsidRPr="00FD739B">
          <w:rPr>
            <w:rStyle w:val="a7"/>
            <w:noProof/>
          </w:rPr>
          <w:t>1.4</w:t>
        </w:r>
        <w:r w:rsidR="00046162" w:rsidRPr="00FD739B">
          <w:rPr>
            <w:smallCaps w:val="0"/>
            <w:noProof/>
          </w:rPr>
          <w:tab/>
        </w:r>
        <w:r w:rsidR="00046162" w:rsidRPr="00FD739B">
          <w:rPr>
            <w:rStyle w:val="a7"/>
            <w:rFonts w:hint="eastAsia"/>
            <w:noProof/>
          </w:rPr>
          <w:t>参考资料</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_Toc12568553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4" w:history="1">
        <w:r w:rsidR="00046162" w:rsidRPr="00FD739B">
          <w:rPr>
            <w:rStyle w:val="a7"/>
            <w:noProof/>
          </w:rPr>
          <w:t>1.5</w:t>
        </w:r>
        <w:r w:rsidR="00046162" w:rsidRPr="00FD739B">
          <w:rPr>
            <w:smallCaps w:val="0"/>
            <w:noProof/>
          </w:rPr>
          <w:tab/>
        </w:r>
        <w:r w:rsidR="00046162" w:rsidRPr="00FD739B">
          <w:rPr>
            <w:rStyle w:val="a7"/>
            <w:rFonts w:hint="eastAsia"/>
            <w:noProof/>
          </w:rPr>
          <w:t>项目目标</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_Toc12568554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55" w:history="1">
        <w:r w:rsidR="00046162" w:rsidRPr="00FD739B">
          <w:rPr>
            <w:rStyle w:val="a7"/>
            <w:noProof/>
          </w:rPr>
          <w:t>1.6</w:t>
        </w:r>
        <w:r w:rsidR="00046162" w:rsidRPr="00FD739B">
          <w:rPr>
            <w:smallCaps w:val="0"/>
            <w:noProof/>
          </w:rPr>
          <w:tab/>
        </w:r>
        <w:r w:rsidR="00046162" w:rsidRPr="00FD739B">
          <w:rPr>
            <w:rStyle w:val="a7"/>
            <w:rFonts w:hint="eastAsia"/>
            <w:noProof/>
          </w:rPr>
          <w:t>项目范围</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_Toc12568555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30"/>
        <w:tabs>
          <w:tab w:val="left" w:pos="1050"/>
          <w:tab w:val="right" w:leader="dot" w:pos="8296"/>
        </w:tabs>
        <w:ind w:right="480"/>
        <w:rPr>
          <w:iCs w:val="0"/>
          <w:noProof/>
        </w:rPr>
      </w:pPr>
      <w:hyperlink w:anchor="_Toc12568556" w:history="1">
        <w:r w:rsidR="00046162" w:rsidRPr="00FD739B">
          <w:rPr>
            <w:rStyle w:val="a7"/>
            <w:noProof/>
          </w:rPr>
          <w:t>1.61</w:t>
        </w:r>
        <w:r w:rsidR="00046162" w:rsidRPr="00FD739B">
          <w:rPr>
            <w:iCs w:val="0"/>
            <w:noProof/>
          </w:rPr>
          <w:tab/>
        </w:r>
        <w:r w:rsidR="00046162" w:rsidRPr="00FD739B">
          <w:rPr>
            <w:rStyle w:val="a7"/>
            <w:rFonts w:hint="eastAsia"/>
            <w:noProof/>
          </w:rPr>
          <w:t>项目建设内容</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_Toc12568556 \h </w:instrText>
        </w:r>
        <w:r w:rsidR="00046162" w:rsidRPr="00FD739B">
          <w:rPr>
            <w:noProof/>
            <w:webHidden/>
          </w:rPr>
        </w:r>
        <w:r w:rsidR="00046162" w:rsidRPr="00FD739B">
          <w:rPr>
            <w:noProof/>
            <w:webHidden/>
          </w:rPr>
          <w:fldChar w:fldCharType="separate"/>
        </w:r>
        <w:r w:rsidR="00046162" w:rsidRPr="00FD739B">
          <w:rPr>
            <w:noProof/>
            <w:webHidden/>
          </w:rPr>
          <w:t>1</w:t>
        </w:r>
        <w:r w:rsidR="00046162" w:rsidRPr="00FD739B">
          <w:rPr>
            <w:noProof/>
            <w:webHidden/>
          </w:rPr>
          <w:fldChar w:fldCharType="end"/>
        </w:r>
      </w:hyperlink>
    </w:p>
    <w:p w:rsidR="00046162" w:rsidRPr="00FD739B" w:rsidRDefault="00423C6B" w:rsidP="00A43DC3">
      <w:pPr>
        <w:pStyle w:val="20"/>
        <w:tabs>
          <w:tab w:val="right" w:leader="dot" w:pos="8296"/>
        </w:tabs>
        <w:ind w:right="480"/>
        <w:rPr>
          <w:smallCaps w:val="0"/>
          <w:noProof/>
        </w:rPr>
      </w:pPr>
      <w:hyperlink w:anchor="_Toc12568557" w:history="1">
        <w:r w:rsidR="00046162" w:rsidRPr="00FD739B">
          <w:rPr>
            <w:rStyle w:val="a7"/>
            <w:rFonts w:eastAsia="宋体" w:cs="Times New Roman" w:hint="eastAsia"/>
            <w:noProof/>
          </w:rPr>
          <w:t>项目用户范围</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_Toc12568557 \h </w:instrText>
        </w:r>
        <w:r w:rsidR="00046162" w:rsidRPr="00FD739B">
          <w:rPr>
            <w:noProof/>
            <w:webHidden/>
          </w:rPr>
        </w:r>
        <w:r w:rsidR="00046162" w:rsidRPr="00FD739B">
          <w:rPr>
            <w:noProof/>
            <w:webHidden/>
          </w:rPr>
          <w:fldChar w:fldCharType="separate"/>
        </w:r>
        <w:r w:rsidR="00046162" w:rsidRPr="00FD739B">
          <w:rPr>
            <w:noProof/>
            <w:webHidden/>
          </w:rPr>
          <w:t>2</w:t>
        </w:r>
        <w:r w:rsidR="00046162" w:rsidRPr="00FD739B">
          <w:rPr>
            <w:noProof/>
            <w:webHidden/>
          </w:rPr>
          <w:fldChar w:fldCharType="end"/>
        </w:r>
      </w:hyperlink>
    </w:p>
    <w:p w:rsidR="00046162" w:rsidRPr="00FD739B" w:rsidRDefault="00423C6B" w:rsidP="00672AE8">
      <w:pPr>
        <w:pStyle w:val="30"/>
        <w:tabs>
          <w:tab w:val="left" w:pos="1050"/>
          <w:tab w:val="right" w:leader="dot" w:pos="8296"/>
        </w:tabs>
        <w:ind w:right="480"/>
        <w:rPr>
          <w:iCs w:val="0"/>
          <w:noProof/>
        </w:rPr>
      </w:pPr>
      <w:hyperlink w:anchor="_Toc12568558" w:history="1">
        <w:r w:rsidR="00046162" w:rsidRPr="00FD739B">
          <w:rPr>
            <w:rStyle w:val="a7"/>
            <w:noProof/>
          </w:rPr>
          <w:t>1.62</w:t>
        </w:r>
        <w:r w:rsidR="00046162" w:rsidRPr="00FD739B">
          <w:rPr>
            <w:iCs w:val="0"/>
            <w:noProof/>
          </w:rPr>
          <w:tab/>
        </w:r>
        <w:r w:rsidR="00046162" w:rsidRPr="00FD739B">
          <w:rPr>
            <w:rStyle w:val="a7"/>
            <w:rFonts w:hint="eastAsia"/>
            <w:noProof/>
          </w:rPr>
          <w:t>项目生命周期</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_Toc12568558 \h </w:instrText>
        </w:r>
        <w:r w:rsidR="00046162" w:rsidRPr="00FD739B">
          <w:rPr>
            <w:noProof/>
            <w:webHidden/>
          </w:rPr>
        </w:r>
        <w:r w:rsidR="00046162" w:rsidRPr="00FD739B">
          <w:rPr>
            <w:noProof/>
            <w:webHidden/>
          </w:rPr>
          <w:fldChar w:fldCharType="separate"/>
        </w:r>
        <w:r w:rsidR="00046162" w:rsidRPr="00FD739B">
          <w:rPr>
            <w:noProof/>
            <w:webHidden/>
          </w:rPr>
          <w:t>2</w:t>
        </w:r>
        <w:r w:rsidR="00046162" w:rsidRPr="00FD739B">
          <w:rPr>
            <w:noProof/>
            <w:webHidden/>
          </w:rPr>
          <w:fldChar w:fldCharType="end"/>
        </w:r>
      </w:hyperlink>
    </w:p>
    <w:p w:rsidR="00046162" w:rsidRPr="00FD739B" w:rsidRDefault="00423C6B" w:rsidP="006269B0">
      <w:pPr>
        <w:pStyle w:val="11"/>
        <w:rPr>
          <w:sz w:val="20"/>
          <w:szCs w:val="20"/>
        </w:rPr>
      </w:pPr>
      <w:hyperlink w:anchor="_Toc12568561" w:history="1">
        <w:r w:rsidR="00046162" w:rsidRPr="00FD739B">
          <w:rPr>
            <w:rStyle w:val="a7"/>
            <w:rFonts w:hint="eastAsia"/>
            <w:sz w:val="20"/>
            <w:szCs w:val="20"/>
          </w:rPr>
          <w:t>二</w:t>
        </w:r>
        <w:r w:rsidR="00046162" w:rsidRPr="00FD739B">
          <w:rPr>
            <w:rStyle w:val="a7"/>
            <w:rFonts w:hint="eastAsia"/>
            <w:sz w:val="20"/>
            <w:szCs w:val="20"/>
          </w:rPr>
          <w:t>.</w:t>
        </w:r>
        <w:r w:rsidR="00046162" w:rsidRPr="00FD739B">
          <w:rPr>
            <w:rStyle w:val="a7"/>
            <w:rFonts w:hint="eastAsia"/>
            <w:sz w:val="20"/>
            <w:szCs w:val="20"/>
          </w:rPr>
          <w:t>小组人员分工</w:t>
        </w:r>
        <w:r w:rsidR="00046162" w:rsidRPr="00FD739B">
          <w:rPr>
            <w:webHidden/>
            <w:sz w:val="20"/>
            <w:szCs w:val="20"/>
          </w:rPr>
          <w:tab/>
        </w:r>
        <w:r w:rsidR="00046162" w:rsidRPr="00FD739B">
          <w:rPr>
            <w:webHidden/>
            <w:sz w:val="20"/>
            <w:szCs w:val="20"/>
          </w:rPr>
          <w:fldChar w:fldCharType="begin"/>
        </w:r>
        <w:r w:rsidR="00046162" w:rsidRPr="00FD739B">
          <w:rPr>
            <w:webHidden/>
            <w:sz w:val="20"/>
            <w:szCs w:val="20"/>
          </w:rPr>
          <w:instrText xml:space="preserve"> PAGEREF _Toc12568561 \h </w:instrText>
        </w:r>
        <w:r w:rsidR="00046162" w:rsidRPr="00FD739B">
          <w:rPr>
            <w:webHidden/>
            <w:sz w:val="20"/>
            <w:szCs w:val="20"/>
          </w:rPr>
        </w:r>
        <w:r w:rsidR="00046162" w:rsidRPr="00FD739B">
          <w:rPr>
            <w:webHidden/>
            <w:sz w:val="20"/>
            <w:szCs w:val="20"/>
          </w:rPr>
          <w:fldChar w:fldCharType="separate"/>
        </w:r>
        <w:r w:rsidR="00046162" w:rsidRPr="00FD739B">
          <w:rPr>
            <w:webHidden/>
            <w:sz w:val="20"/>
            <w:szCs w:val="20"/>
          </w:rPr>
          <w:t>3</w:t>
        </w:r>
        <w:r w:rsidR="00046162" w:rsidRPr="00FD739B">
          <w:rPr>
            <w:webHidden/>
            <w:sz w:val="20"/>
            <w:szCs w:val="20"/>
          </w:rPr>
          <w:fldChar w:fldCharType="end"/>
        </w:r>
      </w:hyperlink>
    </w:p>
    <w:p w:rsidR="00046162" w:rsidRPr="00FD739B" w:rsidRDefault="00423C6B" w:rsidP="006269B0">
      <w:pPr>
        <w:pStyle w:val="11"/>
        <w:rPr>
          <w:sz w:val="20"/>
          <w:szCs w:val="20"/>
        </w:rPr>
      </w:pPr>
      <w:hyperlink w:anchor="_Toc12568562" w:history="1">
        <w:r w:rsidR="00046162" w:rsidRPr="00FD739B">
          <w:rPr>
            <w:rStyle w:val="a7"/>
            <w:rFonts w:hint="eastAsia"/>
            <w:sz w:val="20"/>
            <w:szCs w:val="20"/>
          </w:rPr>
          <w:t>三</w:t>
        </w:r>
        <w:r w:rsidR="00046162" w:rsidRPr="00FD739B">
          <w:rPr>
            <w:rStyle w:val="a7"/>
            <w:rFonts w:hint="eastAsia"/>
            <w:sz w:val="20"/>
            <w:szCs w:val="20"/>
          </w:rPr>
          <w:t>.</w:t>
        </w:r>
        <w:r w:rsidR="00046162" w:rsidRPr="00FD739B">
          <w:rPr>
            <w:rStyle w:val="a7"/>
            <w:rFonts w:hint="eastAsia"/>
            <w:sz w:val="20"/>
            <w:szCs w:val="20"/>
          </w:rPr>
          <w:t>项目质量目标</w:t>
        </w:r>
        <w:r w:rsidR="00046162" w:rsidRPr="00FD739B">
          <w:rPr>
            <w:webHidden/>
            <w:sz w:val="20"/>
            <w:szCs w:val="20"/>
          </w:rPr>
          <w:tab/>
        </w:r>
        <w:r w:rsidR="00046162" w:rsidRPr="00FD739B">
          <w:rPr>
            <w:webHidden/>
            <w:sz w:val="20"/>
            <w:szCs w:val="20"/>
          </w:rPr>
          <w:fldChar w:fldCharType="begin"/>
        </w:r>
        <w:r w:rsidR="00046162" w:rsidRPr="00FD739B">
          <w:rPr>
            <w:webHidden/>
            <w:sz w:val="20"/>
            <w:szCs w:val="20"/>
          </w:rPr>
          <w:instrText xml:space="preserve"> PAGEREF _Toc12568562 \h </w:instrText>
        </w:r>
        <w:r w:rsidR="00046162" w:rsidRPr="00FD739B">
          <w:rPr>
            <w:webHidden/>
            <w:sz w:val="20"/>
            <w:szCs w:val="20"/>
          </w:rPr>
        </w:r>
        <w:r w:rsidR="00046162" w:rsidRPr="00FD739B">
          <w:rPr>
            <w:webHidden/>
            <w:sz w:val="20"/>
            <w:szCs w:val="20"/>
          </w:rPr>
          <w:fldChar w:fldCharType="separate"/>
        </w:r>
        <w:r w:rsidR="00046162" w:rsidRPr="00FD739B">
          <w:rPr>
            <w:webHidden/>
            <w:sz w:val="20"/>
            <w:szCs w:val="20"/>
          </w:rPr>
          <w:t>7</w:t>
        </w:r>
        <w:r w:rsidR="00046162" w:rsidRPr="00FD739B">
          <w:rPr>
            <w:webHidden/>
            <w:sz w:val="20"/>
            <w:szCs w:val="20"/>
          </w:rPr>
          <w:fldChar w:fldCharType="end"/>
        </w:r>
      </w:hyperlink>
    </w:p>
    <w:p w:rsidR="00046162" w:rsidRPr="00FD739B" w:rsidRDefault="00423C6B" w:rsidP="006269B0">
      <w:pPr>
        <w:pStyle w:val="11"/>
        <w:rPr>
          <w:sz w:val="20"/>
          <w:szCs w:val="20"/>
        </w:rPr>
      </w:pPr>
      <w:hyperlink w:anchor="_Toc12568563" w:history="1">
        <w:r w:rsidR="00046162" w:rsidRPr="00FD739B">
          <w:rPr>
            <w:rStyle w:val="a7"/>
            <w:rFonts w:hint="eastAsia"/>
            <w:sz w:val="20"/>
            <w:szCs w:val="20"/>
          </w:rPr>
          <w:t>四</w:t>
        </w:r>
        <w:r w:rsidR="00046162" w:rsidRPr="00FD739B">
          <w:rPr>
            <w:rStyle w:val="a7"/>
            <w:rFonts w:hint="eastAsia"/>
            <w:sz w:val="20"/>
            <w:szCs w:val="20"/>
          </w:rPr>
          <w:t>.</w:t>
        </w:r>
        <w:r w:rsidR="00046162" w:rsidRPr="00FD739B">
          <w:rPr>
            <w:rStyle w:val="a7"/>
            <w:rFonts w:hint="eastAsia"/>
            <w:sz w:val="20"/>
            <w:szCs w:val="20"/>
          </w:rPr>
          <w:t>项目</w:t>
        </w:r>
        <w:r w:rsidR="00672AE8" w:rsidRPr="00FD739B">
          <w:rPr>
            <w:rStyle w:val="a7"/>
            <w:rFonts w:hint="eastAsia"/>
            <w:sz w:val="20"/>
            <w:szCs w:val="20"/>
          </w:rPr>
          <w:t>文档</w:t>
        </w:r>
        <w:r w:rsidR="00046162" w:rsidRPr="00FD739B">
          <w:rPr>
            <w:webHidden/>
            <w:sz w:val="20"/>
            <w:szCs w:val="20"/>
          </w:rPr>
          <w:tab/>
        </w:r>
        <w:r w:rsidR="00046162" w:rsidRPr="00FD739B">
          <w:rPr>
            <w:webHidden/>
            <w:sz w:val="20"/>
            <w:szCs w:val="20"/>
          </w:rPr>
          <w:fldChar w:fldCharType="begin"/>
        </w:r>
        <w:r w:rsidR="00046162" w:rsidRPr="00FD739B">
          <w:rPr>
            <w:webHidden/>
            <w:sz w:val="20"/>
            <w:szCs w:val="20"/>
          </w:rPr>
          <w:instrText xml:space="preserve"> PAGEREF _Toc12568563 \h </w:instrText>
        </w:r>
        <w:r w:rsidR="00046162" w:rsidRPr="00FD739B">
          <w:rPr>
            <w:webHidden/>
            <w:sz w:val="20"/>
            <w:szCs w:val="20"/>
          </w:rPr>
        </w:r>
        <w:r w:rsidR="00046162" w:rsidRPr="00FD739B">
          <w:rPr>
            <w:webHidden/>
            <w:sz w:val="20"/>
            <w:szCs w:val="20"/>
          </w:rPr>
          <w:fldChar w:fldCharType="separate"/>
        </w:r>
        <w:r w:rsidR="00046162" w:rsidRPr="00FD739B">
          <w:rPr>
            <w:webHidden/>
            <w:sz w:val="20"/>
            <w:szCs w:val="20"/>
          </w:rPr>
          <w:t>8</w:t>
        </w:r>
        <w:r w:rsidR="00046162" w:rsidRPr="00FD739B">
          <w:rPr>
            <w:webHidden/>
            <w:sz w:val="20"/>
            <w:szCs w:val="20"/>
          </w:rPr>
          <w:fldChar w:fldCharType="end"/>
        </w:r>
      </w:hyperlink>
    </w:p>
    <w:p w:rsidR="00046162" w:rsidRPr="00FD739B" w:rsidRDefault="00423C6B" w:rsidP="006269B0">
      <w:pPr>
        <w:pStyle w:val="11"/>
        <w:rPr>
          <w:sz w:val="20"/>
          <w:szCs w:val="20"/>
        </w:rPr>
      </w:pPr>
      <w:hyperlink w:anchor="_Toc12568564" w:history="1">
        <w:r w:rsidR="00046162" w:rsidRPr="00FD739B">
          <w:rPr>
            <w:rStyle w:val="a7"/>
            <w:rFonts w:hint="eastAsia"/>
            <w:sz w:val="20"/>
            <w:szCs w:val="20"/>
          </w:rPr>
          <w:t>五</w:t>
        </w:r>
        <w:r w:rsidR="00046162" w:rsidRPr="00FD739B">
          <w:rPr>
            <w:rStyle w:val="a7"/>
            <w:rFonts w:hint="eastAsia"/>
            <w:sz w:val="20"/>
            <w:szCs w:val="20"/>
          </w:rPr>
          <w:t>.</w:t>
        </w:r>
        <w:r w:rsidR="00046162" w:rsidRPr="00FD739B">
          <w:rPr>
            <w:rStyle w:val="a7"/>
            <w:rFonts w:hint="eastAsia"/>
            <w:sz w:val="20"/>
            <w:szCs w:val="20"/>
          </w:rPr>
          <w:t>人员分配</w:t>
        </w:r>
        <w:r w:rsidR="00046162" w:rsidRPr="00FD739B">
          <w:rPr>
            <w:webHidden/>
            <w:sz w:val="20"/>
            <w:szCs w:val="20"/>
          </w:rPr>
          <w:tab/>
        </w:r>
        <w:r w:rsidR="00046162" w:rsidRPr="00FD739B">
          <w:rPr>
            <w:webHidden/>
            <w:sz w:val="20"/>
            <w:szCs w:val="20"/>
          </w:rPr>
          <w:fldChar w:fldCharType="begin"/>
        </w:r>
        <w:r w:rsidR="00046162" w:rsidRPr="00FD739B">
          <w:rPr>
            <w:webHidden/>
            <w:sz w:val="20"/>
            <w:szCs w:val="20"/>
          </w:rPr>
          <w:instrText xml:space="preserve"> PAGEREF _Toc12568564 \h </w:instrText>
        </w:r>
        <w:r w:rsidR="00046162" w:rsidRPr="00FD739B">
          <w:rPr>
            <w:webHidden/>
            <w:sz w:val="20"/>
            <w:szCs w:val="20"/>
          </w:rPr>
        </w:r>
        <w:r w:rsidR="00046162" w:rsidRPr="00FD739B">
          <w:rPr>
            <w:webHidden/>
            <w:sz w:val="20"/>
            <w:szCs w:val="20"/>
          </w:rPr>
          <w:fldChar w:fldCharType="separate"/>
        </w:r>
        <w:r w:rsidR="00046162" w:rsidRPr="00FD739B">
          <w:rPr>
            <w:webHidden/>
            <w:sz w:val="20"/>
            <w:szCs w:val="20"/>
          </w:rPr>
          <w:t>8</w:t>
        </w:r>
        <w:r w:rsidR="00046162" w:rsidRPr="00FD739B">
          <w:rPr>
            <w:webHidden/>
            <w:sz w:val="20"/>
            <w:szCs w:val="20"/>
          </w:rPr>
          <w:fldChar w:fldCharType="end"/>
        </w:r>
      </w:hyperlink>
    </w:p>
    <w:p w:rsidR="00046162" w:rsidRPr="00FD739B" w:rsidRDefault="00423C6B" w:rsidP="00A43DC3">
      <w:pPr>
        <w:pStyle w:val="20"/>
        <w:tabs>
          <w:tab w:val="left" w:pos="840"/>
          <w:tab w:val="right" w:leader="dot" w:pos="8296"/>
        </w:tabs>
        <w:ind w:right="480"/>
        <w:rPr>
          <w:smallCaps w:val="0"/>
          <w:noProof/>
        </w:rPr>
      </w:pPr>
      <w:hyperlink w:anchor="_Toc12568565" w:history="1">
        <w:r w:rsidR="00046162" w:rsidRPr="00FD739B">
          <w:rPr>
            <w:rStyle w:val="a7"/>
            <w:noProof/>
          </w:rPr>
          <w:t>5.1</w:t>
        </w:r>
        <w:r w:rsidR="00046162" w:rsidRPr="00FD739B">
          <w:rPr>
            <w:smallCaps w:val="0"/>
            <w:noProof/>
          </w:rPr>
          <w:tab/>
        </w:r>
        <w:r w:rsidR="00046162" w:rsidRPr="00FD739B">
          <w:rPr>
            <w:rStyle w:val="a7"/>
            <w:rFonts w:hint="eastAsia"/>
            <w:noProof/>
          </w:rPr>
          <w:t>人力资源计划</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_Toc12568565 \h </w:instrText>
        </w:r>
        <w:r w:rsidR="00046162" w:rsidRPr="00FD739B">
          <w:rPr>
            <w:noProof/>
            <w:webHidden/>
          </w:rPr>
        </w:r>
        <w:r w:rsidR="00046162" w:rsidRPr="00FD739B">
          <w:rPr>
            <w:noProof/>
            <w:webHidden/>
          </w:rPr>
          <w:fldChar w:fldCharType="separate"/>
        </w:r>
        <w:r w:rsidR="00046162" w:rsidRPr="00FD739B">
          <w:rPr>
            <w:noProof/>
            <w:webHidden/>
          </w:rPr>
          <w:t>8</w:t>
        </w:r>
        <w:r w:rsidR="00046162" w:rsidRPr="00FD739B">
          <w:rPr>
            <w:noProof/>
            <w:webHidden/>
          </w:rPr>
          <w:fldChar w:fldCharType="end"/>
        </w:r>
      </w:hyperlink>
    </w:p>
    <w:p w:rsidR="00046162" w:rsidRDefault="00423C6B" w:rsidP="00A43DC3">
      <w:pPr>
        <w:pStyle w:val="20"/>
        <w:tabs>
          <w:tab w:val="left" w:pos="840"/>
          <w:tab w:val="right" w:leader="dot" w:pos="8296"/>
        </w:tabs>
        <w:ind w:right="480"/>
        <w:rPr>
          <w:smallCaps w:val="0"/>
          <w:noProof/>
          <w:sz w:val="21"/>
          <w:szCs w:val="22"/>
        </w:rPr>
      </w:pPr>
      <w:hyperlink w:anchor="_Toc12568567" w:history="1">
        <w:r w:rsidR="00672AE8" w:rsidRPr="00FD739B">
          <w:rPr>
            <w:rStyle w:val="a7"/>
            <w:noProof/>
          </w:rPr>
          <w:t>5.2</w:t>
        </w:r>
        <w:r w:rsidR="00046162" w:rsidRPr="00FD739B">
          <w:rPr>
            <w:smallCaps w:val="0"/>
            <w:noProof/>
          </w:rPr>
          <w:tab/>
        </w:r>
        <w:r w:rsidR="00046162" w:rsidRPr="00FD739B">
          <w:rPr>
            <w:rStyle w:val="a7"/>
            <w:rFonts w:hint="eastAsia"/>
            <w:noProof/>
          </w:rPr>
          <w:t>软件资源计划</w:t>
        </w:r>
        <w:r w:rsidR="00046162" w:rsidRPr="00FD739B">
          <w:rPr>
            <w:noProof/>
            <w:webHidden/>
          </w:rPr>
          <w:tab/>
        </w:r>
        <w:r w:rsidR="00046162" w:rsidRPr="00FD739B">
          <w:rPr>
            <w:noProof/>
            <w:webHidden/>
          </w:rPr>
          <w:fldChar w:fldCharType="begin"/>
        </w:r>
        <w:r w:rsidR="00046162" w:rsidRPr="00FD739B">
          <w:rPr>
            <w:noProof/>
            <w:webHidden/>
          </w:rPr>
          <w:instrText xml:space="preserve"> PAGEREF _Toc12568567 \h </w:instrText>
        </w:r>
        <w:r w:rsidR="00046162" w:rsidRPr="00FD739B">
          <w:rPr>
            <w:noProof/>
            <w:webHidden/>
          </w:rPr>
        </w:r>
        <w:r w:rsidR="00046162" w:rsidRPr="00FD739B">
          <w:rPr>
            <w:noProof/>
            <w:webHidden/>
          </w:rPr>
          <w:fldChar w:fldCharType="separate"/>
        </w:r>
        <w:r w:rsidR="00046162" w:rsidRPr="00FD739B">
          <w:rPr>
            <w:noProof/>
            <w:webHidden/>
          </w:rPr>
          <w:t>9</w:t>
        </w:r>
        <w:r w:rsidR="00046162" w:rsidRPr="00FD739B">
          <w:rPr>
            <w:noProof/>
            <w:webHidden/>
          </w:rPr>
          <w:fldChar w:fldCharType="end"/>
        </w:r>
      </w:hyperlink>
    </w:p>
    <w:p w:rsidR="00CC669A" w:rsidRPr="00046162" w:rsidRDefault="00046162" w:rsidP="00A43DC3">
      <w:pPr>
        <w:ind w:right="480"/>
        <w:jc w:val="center"/>
        <w:rPr>
          <w:noProof/>
          <w:szCs w:val="22"/>
        </w:rPr>
      </w:pPr>
      <w:r>
        <w:rPr>
          <w:rFonts w:ascii="宋体" w:hAnsi="宋体"/>
          <w:sz w:val="32"/>
          <w:szCs w:val="32"/>
        </w:rPr>
        <w:fldChar w:fldCharType="end"/>
      </w:r>
    </w:p>
    <w:p w:rsidR="00046162" w:rsidRDefault="00046162" w:rsidP="00A43DC3">
      <w:pPr>
        <w:ind w:right="480"/>
        <w:rPr>
          <w:rFonts w:eastAsia="楷体_GB2312"/>
          <w:kern w:val="0"/>
          <w:sz w:val="32"/>
        </w:rPr>
        <w:sectPr w:rsidR="00046162" w:rsidSect="00046162">
          <w:pgSz w:w="11906" w:h="16838"/>
          <w:pgMar w:top="1440" w:right="1800" w:bottom="1440" w:left="1800" w:header="851" w:footer="992" w:gutter="0"/>
          <w:pgNumType w:fmt="lowerRoman" w:start="1"/>
          <w:cols w:space="425"/>
          <w:titlePg/>
          <w:docGrid w:type="lines" w:linePitch="312"/>
        </w:sectPr>
      </w:pPr>
    </w:p>
    <w:p w:rsidR="00051F66" w:rsidRDefault="00051F66" w:rsidP="00A43DC3">
      <w:pPr>
        <w:ind w:right="480"/>
        <w:rPr>
          <w:rFonts w:eastAsia="楷体_GB2312"/>
          <w:kern w:val="0"/>
          <w:sz w:val="32"/>
        </w:rPr>
      </w:pPr>
    </w:p>
    <w:p w:rsidR="00051F66" w:rsidRDefault="00051F66" w:rsidP="006140E2">
      <w:pPr>
        <w:pStyle w:val="10"/>
      </w:pPr>
      <w:bookmarkStart w:id="4" w:name="_Toc10405636"/>
      <w:bookmarkStart w:id="5" w:name="_Toc12568549"/>
      <w:r>
        <w:rPr>
          <w:rFonts w:hint="eastAsia"/>
        </w:rPr>
        <w:t>概述</w:t>
      </w:r>
      <w:bookmarkEnd w:id="4"/>
      <w:bookmarkEnd w:id="5"/>
    </w:p>
    <w:p w:rsidR="00D1578A" w:rsidRPr="00D1578A" w:rsidRDefault="00051F66" w:rsidP="00A43DC3">
      <w:pPr>
        <w:pStyle w:val="21"/>
        <w:numPr>
          <w:ilvl w:val="0"/>
          <w:numId w:val="30"/>
        </w:numPr>
      </w:pPr>
      <w:bookmarkStart w:id="6" w:name="_Toc10405637"/>
      <w:bookmarkStart w:id="7" w:name="_Toc12568550"/>
      <w:r>
        <w:rPr>
          <w:rFonts w:hint="eastAsia"/>
        </w:rPr>
        <w:t>目的</w:t>
      </w:r>
      <w:bookmarkEnd w:id="6"/>
      <w:bookmarkEnd w:id="7"/>
    </w:p>
    <w:p w:rsidR="00051F66" w:rsidRDefault="00051F66" w:rsidP="00A43DC3">
      <w:pPr>
        <w:pStyle w:val="a1"/>
        <w:ind w:right="480"/>
      </w:pPr>
      <w:r w:rsidRPr="005104DE">
        <w:rPr>
          <w:rFonts w:hint="eastAsia"/>
        </w:rPr>
        <w:t>本计划主要用于约束和指导项目的建设过程，项目建设各子过程应按照本计划严格执行，任何变动须经甲乙双方认可。</w:t>
      </w:r>
    </w:p>
    <w:p w:rsidR="00D1578A" w:rsidRPr="005104DE" w:rsidRDefault="00D1578A" w:rsidP="00A43DC3">
      <w:pPr>
        <w:pStyle w:val="a1"/>
        <w:ind w:right="480"/>
      </w:pPr>
    </w:p>
    <w:p w:rsidR="00D1578A" w:rsidRPr="00D1578A" w:rsidRDefault="00051F66" w:rsidP="00A43DC3">
      <w:pPr>
        <w:pStyle w:val="21"/>
        <w:numPr>
          <w:ilvl w:val="0"/>
          <w:numId w:val="30"/>
        </w:numPr>
      </w:pPr>
      <w:bookmarkStart w:id="8" w:name="_Toc10405638"/>
      <w:bookmarkStart w:id="9" w:name="_Toc12568551"/>
      <w:r>
        <w:rPr>
          <w:rFonts w:hint="eastAsia"/>
        </w:rPr>
        <w:t>适用范围</w:t>
      </w:r>
      <w:bookmarkEnd w:id="8"/>
      <w:bookmarkEnd w:id="9"/>
    </w:p>
    <w:p w:rsidR="00051F66" w:rsidRDefault="00051F66" w:rsidP="00A43DC3">
      <w:pPr>
        <w:pStyle w:val="a1"/>
        <w:ind w:right="480"/>
      </w:pPr>
      <w:r w:rsidRPr="006B04AA">
        <w:t>本计划适用于</w:t>
      </w:r>
      <w:r w:rsidRPr="006B04AA">
        <w:t>“</w:t>
      </w:r>
      <w:r>
        <w:rPr>
          <w:rFonts w:hint="eastAsia"/>
          <w:b/>
        </w:rPr>
        <w:t>校园导航</w:t>
      </w:r>
      <w:r w:rsidRPr="009323B9">
        <w:rPr>
          <w:b/>
        </w:rPr>
        <w:t>项目</w:t>
      </w:r>
      <w:r w:rsidRPr="006B04AA">
        <w:t>建设项目</w:t>
      </w:r>
      <w:r w:rsidRPr="006B04AA">
        <w:t>”</w:t>
      </w:r>
      <w:r w:rsidRPr="006B04AA">
        <w:t>的软件活动的执行和相关计划的制定。</w:t>
      </w:r>
    </w:p>
    <w:p w:rsidR="00D1578A" w:rsidRPr="006B04AA" w:rsidRDefault="00D1578A" w:rsidP="00A43DC3">
      <w:pPr>
        <w:pStyle w:val="a1"/>
        <w:ind w:right="480"/>
      </w:pPr>
    </w:p>
    <w:p w:rsidR="00D1578A" w:rsidRPr="00D1578A" w:rsidRDefault="00051F66" w:rsidP="00A43DC3">
      <w:pPr>
        <w:pStyle w:val="21"/>
        <w:numPr>
          <w:ilvl w:val="0"/>
          <w:numId w:val="30"/>
        </w:numPr>
      </w:pPr>
      <w:bookmarkStart w:id="10" w:name="_Toc10405639"/>
      <w:bookmarkStart w:id="11" w:name="_Toc12568552"/>
      <w:r>
        <w:rPr>
          <w:rFonts w:hint="eastAsia"/>
        </w:rPr>
        <w:t>读者对象</w:t>
      </w:r>
      <w:bookmarkEnd w:id="10"/>
      <w:bookmarkEnd w:id="11"/>
    </w:p>
    <w:p w:rsidR="00051F66" w:rsidRDefault="00051F66" w:rsidP="00A43DC3">
      <w:pPr>
        <w:pStyle w:val="a1"/>
        <w:ind w:right="480"/>
      </w:pPr>
      <w:r w:rsidRPr="005104DE">
        <w:rPr>
          <w:rFonts w:hint="eastAsia"/>
        </w:rPr>
        <w:t>本文档的预期读者包括：用户、监理、公司领导、质量项目部、项目组中各个小组负责人、项目经理和相关的技术专家等。</w:t>
      </w:r>
    </w:p>
    <w:p w:rsidR="00D1578A" w:rsidRPr="005104DE" w:rsidRDefault="00D1578A" w:rsidP="00A43DC3">
      <w:pPr>
        <w:pStyle w:val="a1"/>
        <w:ind w:right="480"/>
      </w:pPr>
    </w:p>
    <w:p w:rsidR="00D1578A" w:rsidRPr="00D1578A" w:rsidRDefault="00051F66" w:rsidP="00A43DC3">
      <w:pPr>
        <w:pStyle w:val="21"/>
        <w:numPr>
          <w:ilvl w:val="0"/>
          <w:numId w:val="30"/>
        </w:numPr>
      </w:pPr>
      <w:bookmarkStart w:id="12" w:name="_Toc10405640"/>
      <w:bookmarkStart w:id="13" w:name="_Toc12568553"/>
      <w:r>
        <w:rPr>
          <w:rFonts w:hint="eastAsia"/>
        </w:rPr>
        <w:t>参考资料</w:t>
      </w:r>
      <w:bookmarkEnd w:id="12"/>
      <w:bookmarkEnd w:id="13"/>
    </w:p>
    <w:p w:rsidR="00051F66" w:rsidRDefault="00051F66" w:rsidP="00A43DC3">
      <w:pPr>
        <w:pStyle w:val="a1"/>
        <w:ind w:right="480"/>
      </w:pPr>
      <w:r>
        <w:rPr>
          <w:rFonts w:hint="eastAsia"/>
        </w:rPr>
        <w:t>《</w:t>
      </w:r>
      <w:r>
        <w:rPr>
          <w:rFonts w:hint="eastAsia"/>
          <w:b/>
        </w:rPr>
        <w:t>校园导航</w:t>
      </w:r>
      <w:r w:rsidRPr="009323B9">
        <w:rPr>
          <w:rFonts w:hint="eastAsia"/>
          <w:b/>
        </w:rPr>
        <w:t>项目</w:t>
      </w:r>
      <w:r>
        <w:rPr>
          <w:rFonts w:hint="eastAsia"/>
        </w:rPr>
        <w:t>技术开发合同》</w:t>
      </w:r>
    </w:p>
    <w:p w:rsidR="00051F66" w:rsidRDefault="00051F66" w:rsidP="00A43DC3">
      <w:pPr>
        <w:pStyle w:val="a1"/>
        <w:ind w:right="480"/>
      </w:pPr>
      <w:r>
        <w:rPr>
          <w:rFonts w:hint="eastAsia"/>
        </w:rPr>
        <w:t>《</w:t>
      </w:r>
      <w:r>
        <w:rPr>
          <w:rFonts w:hint="eastAsia"/>
          <w:b/>
        </w:rPr>
        <w:t>校园导航</w:t>
      </w:r>
      <w:r w:rsidRPr="009323B9">
        <w:rPr>
          <w:rFonts w:hint="eastAsia"/>
          <w:b/>
        </w:rPr>
        <w:t>项目</w:t>
      </w:r>
      <w:r>
        <w:rPr>
          <w:rFonts w:hint="eastAsia"/>
        </w:rPr>
        <w:t>建设项目建议书》</w:t>
      </w:r>
    </w:p>
    <w:p w:rsidR="00051F66" w:rsidRDefault="00051F66" w:rsidP="00A43DC3">
      <w:pPr>
        <w:pStyle w:val="a1"/>
        <w:ind w:right="480"/>
      </w:pPr>
      <w:r>
        <w:rPr>
          <w:rFonts w:hint="eastAsia"/>
        </w:rPr>
        <w:t>《</w:t>
      </w:r>
      <w:r>
        <w:rPr>
          <w:rFonts w:hint="eastAsia"/>
          <w:b/>
        </w:rPr>
        <w:t>校园导航</w:t>
      </w:r>
      <w:r w:rsidRPr="009323B9">
        <w:rPr>
          <w:rFonts w:hint="eastAsia"/>
          <w:b/>
        </w:rPr>
        <w:t>项目</w:t>
      </w:r>
      <w:r>
        <w:rPr>
          <w:rFonts w:hint="eastAsia"/>
        </w:rPr>
        <w:t>建设项目投标书》</w:t>
      </w:r>
    </w:p>
    <w:p w:rsidR="00051F66" w:rsidRDefault="00051F66" w:rsidP="00A43DC3">
      <w:pPr>
        <w:pStyle w:val="a1"/>
        <w:ind w:right="480"/>
      </w:pPr>
      <w:r>
        <w:rPr>
          <w:rFonts w:hint="eastAsia"/>
        </w:rPr>
        <w:t>《</w:t>
      </w:r>
      <w:r>
        <w:rPr>
          <w:rFonts w:hint="eastAsia"/>
          <w:b/>
        </w:rPr>
        <w:t>校园导航</w:t>
      </w:r>
      <w:r w:rsidRPr="009323B9">
        <w:rPr>
          <w:rFonts w:hint="eastAsia"/>
          <w:b/>
        </w:rPr>
        <w:t>项目</w:t>
      </w:r>
      <w:r>
        <w:rPr>
          <w:rFonts w:hint="eastAsia"/>
        </w:rPr>
        <w:t>建设项目需求规格说明书》</w:t>
      </w:r>
    </w:p>
    <w:p w:rsidR="00051F66" w:rsidRDefault="00051F66" w:rsidP="00A43DC3">
      <w:pPr>
        <w:pStyle w:val="a1"/>
        <w:ind w:right="480"/>
      </w:pPr>
      <w:r>
        <w:rPr>
          <w:rFonts w:hint="eastAsia"/>
        </w:rPr>
        <w:t>《</w:t>
      </w:r>
      <w:r>
        <w:rPr>
          <w:rFonts w:hint="eastAsia"/>
          <w:b/>
        </w:rPr>
        <w:t>校园导航</w:t>
      </w:r>
      <w:r w:rsidRPr="009323B9">
        <w:rPr>
          <w:rFonts w:hint="eastAsia"/>
          <w:b/>
        </w:rPr>
        <w:t>项目</w:t>
      </w:r>
      <w:r w:rsidRPr="00284E1E">
        <w:rPr>
          <w:rFonts w:hint="eastAsia"/>
        </w:rPr>
        <w:t>初步设计报告</w:t>
      </w:r>
      <w:r>
        <w:rPr>
          <w:rFonts w:hint="eastAsia"/>
        </w:rPr>
        <w:t>》</w:t>
      </w:r>
    </w:p>
    <w:p w:rsidR="00D80A2E" w:rsidRPr="00D80A2E" w:rsidRDefault="00051F66" w:rsidP="00A43DC3">
      <w:pPr>
        <w:pStyle w:val="21"/>
        <w:numPr>
          <w:ilvl w:val="0"/>
          <w:numId w:val="30"/>
        </w:numPr>
      </w:pPr>
      <w:bookmarkStart w:id="14" w:name="_Toc10405641"/>
      <w:bookmarkStart w:id="15" w:name="_Toc12568554"/>
      <w:r w:rsidRPr="004C7412">
        <w:rPr>
          <w:rFonts w:hint="eastAsia"/>
        </w:rPr>
        <w:t>项目目标</w:t>
      </w:r>
      <w:bookmarkEnd w:id="14"/>
      <w:bookmarkEnd w:id="15"/>
    </w:p>
    <w:p w:rsidR="00046162" w:rsidRDefault="00051F66" w:rsidP="00A43DC3">
      <w:pPr>
        <w:pStyle w:val="a1"/>
        <w:ind w:right="480"/>
      </w:pPr>
      <w:r>
        <w:rPr>
          <w:rFonts w:hint="eastAsia"/>
        </w:rPr>
        <w:t>项目按照项目计划成功实施，得到一个功能完全，操作完善的项目成果。</w:t>
      </w:r>
      <w:bookmarkStart w:id="16" w:name="_Toc10405642"/>
    </w:p>
    <w:p w:rsidR="00051F66" w:rsidRDefault="00051F66" w:rsidP="00A43DC3">
      <w:pPr>
        <w:pStyle w:val="21"/>
        <w:numPr>
          <w:ilvl w:val="0"/>
          <w:numId w:val="30"/>
        </w:numPr>
      </w:pPr>
      <w:bookmarkStart w:id="17" w:name="_Toc12568555"/>
      <w:r w:rsidRPr="004C7412">
        <w:rPr>
          <w:rFonts w:hint="eastAsia"/>
        </w:rPr>
        <w:lastRenderedPageBreak/>
        <w:t>项目范围</w:t>
      </w:r>
      <w:bookmarkEnd w:id="16"/>
      <w:bookmarkEnd w:id="17"/>
    </w:p>
    <w:p w:rsidR="00051F66" w:rsidRPr="005B24E7" w:rsidRDefault="00051F66" w:rsidP="00A43DC3">
      <w:pPr>
        <w:pStyle w:val="3"/>
        <w:ind w:right="480"/>
      </w:pPr>
      <w:bookmarkStart w:id="18" w:name="_Toc10405643"/>
      <w:bookmarkStart w:id="19" w:name="_Toc12568556"/>
      <w:r w:rsidRPr="005B24E7">
        <w:rPr>
          <w:rFonts w:hint="eastAsia"/>
        </w:rPr>
        <w:t>项目建设内容</w:t>
      </w:r>
      <w:bookmarkEnd w:id="18"/>
      <w:bookmarkEnd w:id="19"/>
    </w:p>
    <w:p w:rsidR="00D1578A" w:rsidRDefault="00D1578A" w:rsidP="00A43DC3">
      <w:pPr>
        <w:ind w:right="480" w:firstLineChars="200" w:firstLine="480"/>
      </w:pPr>
      <w:bookmarkStart w:id="20" w:name="_Toc10405644"/>
      <w:r>
        <w:rPr>
          <w:rFonts w:hint="eastAsia"/>
        </w:rPr>
        <w:t>本项目建设内容包括：建设出成型的</w:t>
      </w:r>
      <w:r>
        <w:rPr>
          <w:rFonts w:hint="eastAsia"/>
        </w:rPr>
        <w:t>web</w:t>
      </w:r>
      <w:r>
        <w:rPr>
          <w:rFonts w:hint="eastAsia"/>
        </w:rPr>
        <w:t>网页，并且可以使用户有较好的使用体验。前后端数据交互畅通，满足用户的需求。</w:t>
      </w:r>
    </w:p>
    <w:p w:rsidR="00D1578A" w:rsidRDefault="00D1578A" w:rsidP="00A43DC3">
      <w:pPr>
        <w:ind w:right="480" w:firstLineChars="200" w:firstLine="480"/>
      </w:pPr>
    </w:p>
    <w:p w:rsidR="00051F66" w:rsidRPr="00D1578A" w:rsidRDefault="00051F66" w:rsidP="006140E2">
      <w:pPr>
        <w:pStyle w:val="aa"/>
        <w:ind w:left="1022" w:right="480" w:firstLineChars="0" w:firstLine="0"/>
      </w:pPr>
      <w:bookmarkStart w:id="21" w:name="_Toc12568557"/>
      <w:r w:rsidRPr="00D937A6">
        <w:rPr>
          <w:rStyle w:val="2Char"/>
          <w:rFonts w:hint="eastAsia"/>
        </w:rPr>
        <w:t>项目用户范围</w:t>
      </w:r>
      <w:bookmarkEnd w:id="20"/>
      <w:bookmarkEnd w:id="21"/>
      <w:r w:rsidR="00D1578A">
        <w:rPr>
          <w:rFonts w:hint="eastAsia"/>
        </w:rPr>
        <w:t>：</w:t>
      </w:r>
      <w:r>
        <w:rPr>
          <w:rFonts w:hint="eastAsia"/>
        </w:rPr>
        <w:t>中原工学院全体师生。</w:t>
      </w:r>
    </w:p>
    <w:p w:rsidR="00051F66" w:rsidRDefault="00051F66" w:rsidP="00A43DC3">
      <w:pPr>
        <w:pStyle w:val="3"/>
        <w:ind w:right="480"/>
      </w:pPr>
      <w:bookmarkStart w:id="22" w:name="_Toc10405645"/>
      <w:bookmarkStart w:id="23" w:name="_Toc12568558"/>
      <w:r>
        <w:rPr>
          <w:rFonts w:hint="eastAsia"/>
        </w:rPr>
        <w:t>项目生命周期</w:t>
      </w:r>
      <w:bookmarkEnd w:id="22"/>
      <w:bookmarkEnd w:id="23"/>
    </w:p>
    <w:p w:rsidR="00A43DC3" w:rsidRPr="00A43DC3" w:rsidRDefault="00A43DC3" w:rsidP="00A43DC3">
      <w:pPr>
        <w:ind w:right="480" w:firstLineChars="200" w:firstLine="480"/>
        <w:rPr>
          <w:rFonts w:ascii="黑体" w:eastAsia="黑体" w:hAnsi="黑体"/>
          <w:szCs w:val="24"/>
        </w:rPr>
      </w:pPr>
      <w:bookmarkStart w:id="24" w:name="_Toc9982536"/>
      <w:bookmarkStart w:id="25" w:name="_Toc143318273"/>
      <w:bookmarkStart w:id="26" w:name="_Toc203471300"/>
      <w:bookmarkStart w:id="27" w:name="_Toc10405647"/>
      <w:bookmarkStart w:id="28" w:name="_Toc12568559"/>
      <w:bookmarkStart w:id="29" w:name="_Toc106599810"/>
      <w:bookmarkStart w:id="30" w:name="_Toc160421679"/>
      <w:r w:rsidRPr="00A43DC3">
        <w:rPr>
          <w:rFonts w:ascii="黑体" w:eastAsia="黑体" w:hAnsi="黑体" w:hint="eastAsia"/>
          <w:szCs w:val="24"/>
        </w:rPr>
        <w:t>瀑布模型</w:t>
      </w:r>
    </w:p>
    <w:p w:rsidR="00A43DC3" w:rsidRPr="00A43DC3" w:rsidRDefault="00A43DC3" w:rsidP="00A43DC3">
      <w:pPr>
        <w:spacing w:line="240" w:lineRule="auto"/>
        <w:ind w:rightChars="0" w:right="420" w:firstLineChars="400" w:firstLine="960"/>
        <w:rPr>
          <w:rFonts w:asciiTheme="minorEastAsia" w:hAnsiTheme="minorEastAsia"/>
          <w:szCs w:val="24"/>
        </w:rPr>
      </w:pPr>
      <w:r w:rsidRPr="00A43DC3">
        <w:rPr>
          <w:rFonts w:asciiTheme="minorEastAsia" w:hAnsiTheme="minorEastAsia" w:hint="eastAsia"/>
          <w:szCs w:val="24"/>
        </w:rPr>
        <w:t>问题的定义及规划</w:t>
      </w:r>
    </w:p>
    <w:p w:rsidR="00A43DC3" w:rsidRPr="00A43DC3" w:rsidRDefault="00A43DC3" w:rsidP="00A43DC3">
      <w:pPr>
        <w:spacing w:line="240" w:lineRule="auto"/>
        <w:ind w:rightChars="0" w:right="420" w:firstLineChars="400" w:firstLine="960"/>
        <w:rPr>
          <w:rFonts w:asciiTheme="minorEastAsia" w:hAnsiTheme="minorEastAsia"/>
          <w:szCs w:val="24"/>
        </w:rPr>
      </w:pPr>
      <w:r w:rsidRPr="00A43DC3">
        <w:rPr>
          <w:rFonts w:asciiTheme="minorEastAsia" w:hAnsiTheme="minorEastAsia" w:hint="eastAsia"/>
          <w:szCs w:val="24"/>
        </w:rPr>
        <w:t>需求分析</w:t>
      </w:r>
    </w:p>
    <w:p w:rsidR="00A43DC3" w:rsidRPr="00A43DC3" w:rsidRDefault="00A43DC3" w:rsidP="00A43DC3">
      <w:pPr>
        <w:pStyle w:val="aa"/>
        <w:spacing w:line="240" w:lineRule="auto"/>
        <w:ind w:leftChars="200" w:left="480" w:rightChars="0" w:right="420" w:firstLine="480"/>
        <w:rPr>
          <w:rFonts w:asciiTheme="minorEastAsia" w:hAnsiTheme="minorEastAsia"/>
          <w:szCs w:val="24"/>
        </w:rPr>
      </w:pPr>
      <w:r w:rsidRPr="00A43DC3">
        <w:rPr>
          <w:rFonts w:asciiTheme="minorEastAsia" w:hAnsiTheme="minorEastAsia" w:hint="eastAsia"/>
          <w:szCs w:val="24"/>
        </w:rPr>
        <w:t>软件设计</w:t>
      </w:r>
    </w:p>
    <w:p w:rsidR="00A43DC3" w:rsidRPr="00A43DC3" w:rsidRDefault="00A43DC3" w:rsidP="00A43DC3">
      <w:pPr>
        <w:pStyle w:val="aa"/>
        <w:spacing w:line="240" w:lineRule="auto"/>
        <w:ind w:leftChars="200" w:left="480" w:rightChars="0" w:right="420" w:firstLine="480"/>
        <w:rPr>
          <w:rFonts w:asciiTheme="minorEastAsia" w:hAnsiTheme="minorEastAsia"/>
          <w:szCs w:val="24"/>
        </w:rPr>
      </w:pPr>
      <w:r w:rsidRPr="00A43DC3">
        <w:rPr>
          <w:rFonts w:asciiTheme="minorEastAsia" w:hAnsiTheme="minorEastAsia" w:hint="eastAsia"/>
          <w:szCs w:val="24"/>
        </w:rPr>
        <w:t>程序编码</w:t>
      </w:r>
    </w:p>
    <w:p w:rsidR="00A43DC3" w:rsidRPr="00A43DC3" w:rsidRDefault="00A43DC3" w:rsidP="00A43DC3">
      <w:pPr>
        <w:pStyle w:val="aa"/>
        <w:spacing w:line="240" w:lineRule="auto"/>
        <w:ind w:leftChars="200" w:left="480" w:rightChars="0" w:right="420" w:firstLine="480"/>
        <w:rPr>
          <w:rFonts w:asciiTheme="minorEastAsia" w:hAnsiTheme="minorEastAsia"/>
        </w:rPr>
      </w:pPr>
      <w:r w:rsidRPr="00A43DC3">
        <w:rPr>
          <w:rFonts w:asciiTheme="minorEastAsia" w:hAnsiTheme="minorEastAsia" w:hint="eastAsia"/>
        </w:rPr>
        <w:t>软件测试</w:t>
      </w:r>
    </w:p>
    <w:p w:rsidR="00A43DC3" w:rsidRPr="00A43DC3" w:rsidRDefault="00A43DC3" w:rsidP="00A43DC3">
      <w:pPr>
        <w:spacing w:line="240" w:lineRule="auto"/>
        <w:ind w:rightChars="0" w:right="420" w:firstLineChars="400" w:firstLine="960"/>
        <w:rPr>
          <w:rFonts w:asciiTheme="minorEastAsia" w:hAnsiTheme="minorEastAsia"/>
        </w:rPr>
      </w:pPr>
      <w:r w:rsidRPr="00A43DC3">
        <w:rPr>
          <w:rFonts w:asciiTheme="minorEastAsia" w:hAnsiTheme="minorEastAsia" w:hint="eastAsia"/>
        </w:rPr>
        <w:t>运行与维护</w:t>
      </w:r>
    </w:p>
    <w:bookmarkEnd w:id="24"/>
    <w:bookmarkEnd w:id="25"/>
    <w:bookmarkEnd w:id="26"/>
    <w:bookmarkEnd w:id="27"/>
    <w:bookmarkEnd w:id="28"/>
    <w:p w:rsidR="00D1578A" w:rsidRPr="00D23BD6" w:rsidRDefault="00D1578A" w:rsidP="00A43DC3">
      <w:pPr>
        <w:ind w:right="480"/>
      </w:pPr>
    </w:p>
    <w:p w:rsidR="00D1070B" w:rsidRDefault="00D1070B" w:rsidP="006140E2">
      <w:pPr>
        <w:pStyle w:val="10"/>
      </w:pPr>
      <w:bookmarkStart w:id="31" w:name="_Toc12568561"/>
      <w:bookmarkEnd w:id="29"/>
      <w:bookmarkEnd w:id="30"/>
      <w:r>
        <w:rPr>
          <w:rFonts w:hint="eastAsia"/>
        </w:rPr>
        <w:t>小组人员分工</w:t>
      </w:r>
      <w:bookmarkEnd w:id="31"/>
    </w:p>
    <w:p w:rsidR="00D1070B" w:rsidRPr="00D1070B" w:rsidRDefault="00D1070B" w:rsidP="00A43DC3">
      <w:pPr>
        <w:pStyle w:val="a1"/>
        <w:ind w:right="480"/>
      </w:pPr>
    </w:p>
    <w:tbl>
      <w:tblPr>
        <w:tblW w:w="0" w:type="auto"/>
        <w:jc w:val="center"/>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07"/>
        <w:gridCol w:w="1133"/>
        <w:gridCol w:w="1310"/>
        <w:gridCol w:w="1317"/>
        <w:gridCol w:w="1692"/>
        <w:gridCol w:w="1621"/>
      </w:tblGrid>
      <w:tr w:rsidR="00D1070B" w:rsidRPr="00D1070B" w:rsidTr="00F069B4">
        <w:trPr>
          <w:trHeight w:val="680"/>
          <w:jc w:val="center"/>
        </w:trPr>
        <w:tc>
          <w:tcPr>
            <w:tcW w:w="1207" w:type="dxa"/>
            <w:tcBorders>
              <w:top w:val="single" w:sz="12"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left"/>
              <w:rPr>
                <w:rFonts w:ascii="Arial" w:hAnsi="Arial" w:cs="Arial"/>
                <w:kern w:val="0"/>
                <w:szCs w:val="24"/>
              </w:rPr>
            </w:pPr>
            <w:r w:rsidRPr="00D1070B">
              <w:rPr>
                <w:rFonts w:ascii="Times New Roman" w:hAnsi="Times New Roman" w:cs="Arial" w:hint="eastAsia"/>
                <w:kern w:val="0"/>
                <w:szCs w:val="24"/>
              </w:rPr>
              <w:t>文档编号</w:t>
            </w:r>
          </w:p>
        </w:tc>
        <w:tc>
          <w:tcPr>
            <w:tcW w:w="1133" w:type="dxa"/>
            <w:tcBorders>
              <w:top w:val="single" w:sz="12"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01</w:t>
            </w:r>
          </w:p>
        </w:tc>
        <w:tc>
          <w:tcPr>
            <w:tcW w:w="1310" w:type="dxa"/>
            <w:tcBorders>
              <w:top w:val="single" w:sz="12"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firstLine="210"/>
              <w:jc w:val="center"/>
              <w:rPr>
                <w:rFonts w:ascii="Arial" w:hAnsi="Arial" w:cs="Arial"/>
                <w:kern w:val="0"/>
                <w:szCs w:val="24"/>
              </w:rPr>
            </w:pPr>
            <w:r w:rsidRPr="00D1070B">
              <w:rPr>
                <w:rFonts w:ascii="Times New Roman" w:hAnsi="Times New Roman" w:cs="Arial" w:hint="eastAsia"/>
                <w:kern w:val="0"/>
                <w:szCs w:val="24"/>
              </w:rPr>
              <w:t>制表人</w:t>
            </w:r>
          </w:p>
        </w:tc>
        <w:tc>
          <w:tcPr>
            <w:tcW w:w="1317" w:type="dxa"/>
            <w:tcBorders>
              <w:top w:val="single" w:sz="12"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张非凡</w:t>
            </w:r>
          </w:p>
        </w:tc>
        <w:tc>
          <w:tcPr>
            <w:tcW w:w="1692" w:type="dxa"/>
            <w:tcBorders>
              <w:top w:val="single" w:sz="12"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firstLine="210"/>
              <w:jc w:val="center"/>
              <w:rPr>
                <w:rFonts w:ascii="Arial" w:hAnsi="Arial" w:cs="Arial"/>
                <w:kern w:val="0"/>
                <w:szCs w:val="24"/>
              </w:rPr>
            </w:pPr>
            <w:r w:rsidRPr="00D1070B">
              <w:rPr>
                <w:rFonts w:ascii="Times New Roman" w:hAnsi="Times New Roman" w:cs="Arial" w:hint="eastAsia"/>
                <w:kern w:val="0"/>
                <w:szCs w:val="24"/>
              </w:rPr>
              <w:t>制表日期</w:t>
            </w:r>
          </w:p>
        </w:tc>
        <w:tc>
          <w:tcPr>
            <w:tcW w:w="1621" w:type="dxa"/>
            <w:tcBorders>
              <w:top w:val="single" w:sz="12"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2019-6-10</w:t>
            </w:r>
          </w:p>
        </w:tc>
      </w:tr>
      <w:tr w:rsidR="00D1070B" w:rsidRPr="00D1070B" w:rsidTr="00F069B4">
        <w:trPr>
          <w:trHeight w:val="680"/>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项目名称</w:t>
            </w:r>
          </w:p>
        </w:tc>
        <w:tc>
          <w:tcPr>
            <w:tcW w:w="3760" w:type="dxa"/>
            <w:gridSpan w:val="3"/>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校园导航系统</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firstLine="105"/>
              <w:jc w:val="center"/>
              <w:rPr>
                <w:rFonts w:ascii="Arial" w:hAnsi="Arial" w:cs="Arial"/>
                <w:kern w:val="0"/>
                <w:szCs w:val="24"/>
              </w:rPr>
            </w:pPr>
            <w:r w:rsidRPr="00D1070B">
              <w:rPr>
                <w:rFonts w:ascii="Times New Roman" w:hAnsi="Times New Roman" w:cs="Arial" w:hint="eastAsia"/>
                <w:kern w:val="0"/>
                <w:szCs w:val="24"/>
              </w:rPr>
              <w:t>项目经理</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张非凡</w:t>
            </w:r>
          </w:p>
        </w:tc>
      </w:tr>
      <w:tr w:rsidR="00D1070B" w:rsidRPr="00D1070B" w:rsidTr="00F069B4">
        <w:trPr>
          <w:trHeight w:val="375"/>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工作内容</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负责人</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计划开始</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时间</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计划完成</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时间</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计划工期</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firstLine="105"/>
              <w:jc w:val="center"/>
              <w:rPr>
                <w:rFonts w:ascii="Arial" w:hAnsi="Arial" w:cs="Arial"/>
                <w:kern w:val="0"/>
                <w:szCs w:val="24"/>
              </w:rPr>
            </w:pPr>
            <w:r w:rsidRPr="00D1070B">
              <w:rPr>
                <w:rFonts w:ascii="Times New Roman" w:hAnsi="Times New Roman" w:cs="Arial" w:hint="eastAsia"/>
                <w:kern w:val="0"/>
                <w:szCs w:val="24"/>
              </w:rPr>
              <w:t>备</w:t>
            </w:r>
            <w:r w:rsidRPr="00D1070B">
              <w:rPr>
                <w:rFonts w:ascii="Times New Roman" w:hAnsi="Times New Roman"/>
                <w:kern w:val="0"/>
                <w:szCs w:val="24"/>
              </w:rPr>
              <w:t xml:space="preserve">  </w:t>
            </w:r>
            <w:r w:rsidRPr="00D1070B">
              <w:rPr>
                <w:rFonts w:ascii="Times New Roman" w:hAnsi="Times New Roman" w:cs="Arial" w:hint="eastAsia"/>
                <w:kern w:val="0"/>
                <w:szCs w:val="24"/>
              </w:rPr>
              <w:t>注</w:t>
            </w:r>
          </w:p>
        </w:tc>
      </w:tr>
      <w:tr w:rsidR="00D1070B" w:rsidRPr="00D1070B" w:rsidTr="00F069B4">
        <w:trPr>
          <w:trHeight w:val="375"/>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工作组成立</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2019-5-10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w:t>
            </w:r>
            <w:r w:rsidRPr="00D1070B">
              <w:rPr>
                <w:rFonts w:ascii="Times New Roman" w:hAnsi="Times New Roman" w:hint="eastAsia"/>
                <w:kern w:val="0"/>
                <w:szCs w:val="24"/>
              </w:rPr>
              <w:t>.</w:t>
            </w:r>
            <w:r w:rsidRPr="00D1070B">
              <w:rPr>
                <w:rFonts w:ascii="Times New Roman" w:hAnsi="Times New Roman"/>
                <w:kern w:val="0"/>
                <w:szCs w:val="24"/>
              </w:rPr>
              <w:t>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firstLine="105"/>
              <w:jc w:val="center"/>
              <w:rPr>
                <w:rFonts w:ascii="Arial" w:hAnsi="Arial" w:cs="Arial"/>
                <w:kern w:val="0"/>
                <w:szCs w:val="24"/>
              </w:rPr>
            </w:pPr>
            <w:r w:rsidRPr="00D1070B">
              <w:rPr>
                <w:rFonts w:ascii="Times New Roman" w:hAnsi="Times New Roman" w:cs="Arial" w:hint="eastAsia"/>
                <w:kern w:val="0"/>
                <w:szCs w:val="24"/>
              </w:rPr>
              <w:t>成立开发小组</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项目范围规划</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A43DC3">
            <w:pPr>
              <w:widowControl/>
              <w:spacing w:line="240" w:lineRule="auto"/>
              <w:ind w:rightChars="0" w:right="0" w:firstLineChars="50" w:firstLine="120"/>
              <w:jc w:val="center"/>
              <w:rPr>
                <w:rFonts w:ascii="Arial" w:hAnsi="Arial" w:cs="Arial"/>
                <w:kern w:val="0"/>
                <w:szCs w:val="24"/>
              </w:rPr>
            </w:pPr>
            <w:r w:rsidRPr="00D1070B">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A43DC3">
            <w:pPr>
              <w:widowControl/>
              <w:spacing w:line="240" w:lineRule="auto"/>
              <w:ind w:rightChars="0" w:right="0" w:firstLineChars="50" w:firstLine="120"/>
              <w:jc w:val="center"/>
              <w:rPr>
                <w:rFonts w:ascii="Arial" w:hAnsi="Arial" w:cs="Arial"/>
                <w:kern w:val="0"/>
                <w:szCs w:val="24"/>
              </w:rPr>
            </w:pPr>
            <w:r>
              <w:rPr>
                <w:rFonts w:ascii="Times New Roman" w:hAnsi="Times New Roman"/>
                <w:kern w:val="0"/>
                <w:szCs w:val="24"/>
              </w:rPr>
              <w:t>2019-5-12</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2019-5-12</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A43DC3">
            <w:pPr>
              <w:widowControl/>
              <w:spacing w:line="240" w:lineRule="auto"/>
              <w:ind w:rightChars="0" w:right="0" w:firstLineChars="100" w:firstLine="24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小组开会讨论</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确定项目范围</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A43DC3">
            <w:pPr>
              <w:widowControl/>
              <w:spacing w:line="240" w:lineRule="auto"/>
              <w:ind w:rightChars="0" w:right="0" w:firstLineChars="50" w:firstLine="120"/>
              <w:jc w:val="center"/>
              <w:rPr>
                <w:rFonts w:ascii="Arial" w:hAnsi="Arial" w:cs="Arial"/>
                <w:kern w:val="0"/>
                <w:szCs w:val="24"/>
              </w:rPr>
            </w:pPr>
            <w:r w:rsidRPr="00D1070B">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A43DC3">
            <w:pPr>
              <w:widowControl/>
              <w:spacing w:line="240" w:lineRule="auto"/>
              <w:ind w:rightChars="0" w:right="0" w:firstLineChars="50" w:firstLine="120"/>
              <w:jc w:val="center"/>
              <w:rPr>
                <w:rFonts w:ascii="Arial" w:hAnsi="Arial" w:cs="Arial"/>
                <w:kern w:val="0"/>
                <w:szCs w:val="24"/>
              </w:rPr>
            </w:pPr>
            <w:r>
              <w:rPr>
                <w:rFonts w:ascii="Times New Roman" w:hAnsi="Times New Roman"/>
                <w:kern w:val="0"/>
                <w:szCs w:val="24"/>
              </w:rPr>
              <w:t>2019-5-13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2019-5-13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A43DC3">
            <w:pPr>
              <w:widowControl/>
              <w:spacing w:line="240" w:lineRule="auto"/>
              <w:ind w:rightChars="0" w:right="0" w:firstLineChars="50" w:firstLine="12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小组讨论决定</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项目规划范围完成</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A43DC3">
            <w:pPr>
              <w:widowControl/>
              <w:spacing w:line="240" w:lineRule="auto"/>
              <w:ind w:leftChars="57" w:left="137" w:rightChars="0" w:right="0"/>
              <w:rPr>
                <w:rFonts w:ascii="Arial" w:hAnsi="Arial" w:cs="Arial"/>
                <w:kern w:val="0"/>
                <w:szCs w:val="24"/>
              </w:rPr>
            </w:pPr>
            <w:r w:rsidRPr="00D1070B">
              <w:rPr>
                <w:rFonts w:ascii="Times New Roman" w:hAnsi="Times New Roman" w:cs="Arial" w:hint="eastAsia"/>
                <w:kern w:val="0"/>
                <w:szCs w:val="24"/>
              </w:rPr>
              <w:t>王秋豪张非凡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A43DC3">
            <w:pPr>
              <w:widowControl/>
              <w:spacing w:line="240" w:lineRule="auto"/>
              <w:ind w:rightChars="0" w:right="0" w:firstLineChars="50" w:firstLine="120"/>
              <w:jc w:val="center"/>
              <w:rPr>
                <w:rFonts w:ascii="Arial" w:hAnsi="Arial" w:cs="Arial"/>
                <w:kern w:val="0"/>
                <w:szCs w:val="24"/>
              </w:rPr>
            </w:pPr>
            <w:r>
              <w:rPr>
                <w:rFonts w:ascii="Times New Roman" w:hAnsi="Times New Roman"/>
                <w:kern w:val="0"/>
                <w:szCs w:val="24"/>
              </w:rPr>
              <w:t>2019-5-14</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2019-5-14</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制定开发项目文档</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lastRenderedPageBreak/>
              <w:t>需求开发</w:t>
            </w:r>
          </w:p>
          <w:p w:rsidR="00D1070B" w:rsidRPr="00D1070B" w:rsidRDefault="00D1070B" w:rsidP="00D1070B">
            <w:pPr>
              <w:widowControl/>
              <w:spacing w:line="240" w:lineRule="auto"/>
              <w:ind w:rightChars="0" w:right="0"/>
              <w:jc w:val="left"/>
              <w:rPr>
                <w:rFonts w:ascii="Arial" w:hAnsi="Arial" w:cs="Arial"/>
                <w:kern w:val="0"/>
                <w:szCs w:val="24"/>
              </w:rPr>
            </w:pPr>
            <w:r w:rsidRPr="00D1070B">
              <w:rPr>
                <w:rFonts w:ascii="Times New Roman" w:hAnsi="Times New Roman"/>
                <w:kern w:val="0"/>
                <w:szCs w:val="24"/>
              </w:rPr>
              <w:t> </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hint="eastAsia"/>
                <w:kern w:val="0"/>
                <w:szCs w:val="24"/>
              </w:rPr>
              <w:t>王秋豪</w:t>
            </w: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2019-5-20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2019-5-20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用户界面设计</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2019-6-12</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2019-6-12</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用户需求评审</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小组开会决定</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编写需求规格说明书</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打印文档</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需求验证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5</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需求分析完成</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小组开会讨论</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设计</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2019-6-14</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3</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概要设计</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2019-6-14</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4</w:t>
            </w:r>
            <w:r w:rsidR="00D1070B"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制定概要设计说明书</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数据库</w:t>
            </w:r>
            <w:r w:rsidRPr="00D1070B">
              <w:rPr>
                <w:rFonts w:ascii="Times New Roman" w:hAnsi="Times New Roman"/>
                <w:kern w:val="0"/>
                <w:szCs w:val="24"/>
              </w:rPr>
              <w:t>ER</w:t>
            </w:r>
            <w:r w:rsidRPr="00D1070B">
              <w:rPr>
                <w:rFonts w:ascii="Times New Roman" w:hAnsi="Times New Roman" w:cs="Arial" w:hint="eastAsia"/>
                <w:kern w:val="0"/>
                <w:szCs w:val="24"/>
              </w:rPr>
              <w:t>图编制、建库</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设计评审</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小组开会讨论评审</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实施开发</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2019-6-25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937A6">
            <w:pPr>
              <w:widowControl/>
              <w:spacing w:line="240" w:lineRule="auto"/>
              <w:ind w:rightChars="0" w:right="0"/>
              <w:rPr>
                <w:rFonts w:ascii="Arial" w:hAnsi="Arial" w:cs="Arial"/>
                <w:kern w:val="0"/>
                <w:szCs w:val="24"/>
              </w:rPr>
            </w:pPr>
            <w:r>
              <w:rPr>
                <w:rFonts w:ascii="Times New Roman" w:hAnsi="Times New Roman" w:hint="eastAsia"/>
                <w:kern w:val="0"/>
                <w:szCs w:val="24"/>
              </w:rPr>
              <w:t>15</w:t>
            </w:r>
            <w:r w:rsidR="00D1070B"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审阅功能规范</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6</w:t>
            </w:r>
            <w:r w:rsidR="00D1070B"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确定模块化</w:t>
            </w:r>
            <w:r w:rsidRPr="00D1070B">
              <w:rPr>
                <w:rFonts w:ascii="Times New Roman" w:hAnsi="Times New Roman"/>
                <w:kern w:val="0"/>
                <w:szCs w:val="24"/>
              </w:rPr>
              <w:t>/</w:t>
            </w:r>
            <w:r w:rsidRPr="00D1070B">
              <w:rPr>
                <w:rFonts w:ascii="Times New Roman" w:hAnsi="Times New Roman" w:cs="Arial" w:hint="eastAsia"/>
                <w:kern w:val="0"/>
                <w:szCs w:val="24"/>
              </w:rPr>
              <w:t>分层设计参数</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王秋豪</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1</w:t>
            </w:r>
            <w:r w:rsidR="00D1070B"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分派具体任务</w:t>
            </w:r>
            <w:proofErr w:type="gramStart"/>
            <w:r w:rsidRPr="00D1070B">
              <w:rPr>
                <w:rFonts w:ascii="Times New Roman" w:hAnsi="Times New Roman" w:cs="Arial" w:hint="eastAsia"/>
                <w:kern w:val="0"/>
                <w:szCs w:val="24"/>
              </w:rPr>
              <w:t>给小组</w:t>
            </w:r>
            <w:proofErr w:type="gramEnd"/>
            <w:r w:rsidRPr="00D1070B">
              <w:rPr>
                <w:rFonts w:ascii="Times New Roman" w:hAnsi="Times New Roman" w:cs="Arial" w:hint="eastAsia"/>
                <w:kern w:val="0"/>
                <w:szCs w:val="24"/>
              </w:rPr>
              <w:t>人员</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小组开会分配任务</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前端页面</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侯旭东</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kern w:val="0"/>
                <w:szCs w:val="24"/>
              </w:rPr>
              <w:t>2019-6-16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后台数据</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2019-6-18</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937A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前后交互</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 xml:space="preserve">  </w:t>
            </w:r>
            <w:r w:rsidRPr="00D1070B">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2019-6-18</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开发人员测试</w:t>
            </w:r>
            <w:r w:rsidRPr="00D1070B">
              <w:rPr>
                <w:rFonts w:ascii="Times New Roman" w:hAnsi="Times New Roman"/>
                <w:kern w:val="0"/>
                <w:szCs w:val="24"/>
              </w:rPr>
              <w:t>(</w:t>
            </w:r>
            <w:r w:rsidRPr="00D1070B">
              <w:rPr>
                <w:rFonts w:ascii="Times New Roman" w:hAnsi="Times New Roman" w:cs="Arial" w:hint="eastAsia"/>
                <w:kern w:val="0"/>
                <w:szCs w:val="24"/>
              </w:rPr>
              <w:t>初</w:t>
            </w:r>
            <w:r w:rsidRPr="00D1070B">
              <w:rPr>
                <w:rFonts w:ascii="Times New Roman" w:hAnsi="Times New Roman" w:cs="Arial" w:hint="eastAsia"/>
                <w:kern w:val="0"/>
                <w:szCs w:val="24"/>
              </w:rPr>
              <w:lastRenderedPageBreak/>
              <w:t>步调试</w:t>
            </w:r>
            <w:r w:rsidRPr="00D1070B">
              <w:rPr>
                <w:rFonts w:ascii="Times New Roman" w:hAnsi="Times New Roman"/>
                <w:kern w:val="0"/>
                <w:szCs w:val="24"/>
              </w:rPr>
              <w:t>)</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lastRenderedPageBreak/>
              <w:t>牛品</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2019-6-19</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小组共同测试</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lastRenderedPageBreak/>
              <w:t>开发小组总结</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2019-6-20</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2019-6-20</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收集测试资料</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2019-6-21</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2019-6-22</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小组放假休息两天内收集资料</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测试</w:t>
            </w:r>
          </w:p>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797711">
              <w:rPr>
                <w:rFonts w:ascii="Times New Roman" w:hAnsi="Times New Roman"/>
                <w:kern w:val="0"/>
                <w:szCs w:val="24"/>
              </w:rPr>
              <w:t>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7</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制定单元测试计划</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王秋豪</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2019-6-23</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2019-6-23</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制定整体测试计划</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2019-6-24</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2019-6-24</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单元测试</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审阅模块化代码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AF5796" w:rsidP="00D1070B">
            <w:pPr>
              <w:widowControl/>
              <w:spacing w:line="240" w:lineRule="auto"/>
              <w:ind w:rightChars="0" w:right="0"/>
              <w:jc w:val="center"/>
              <w:rPr>
                <w:rFonts w:ascii="Arial" w:hAnsi="Arial" w:cs="Arial"/>
                <w:kern w:val="0"/>
                <w:szCs w:val="24"/>
              </w:rPr>
            </w:pPr>
            <w:r>
              <w:rPr>
                <w:rFonts w:ascii="Times New Roman" w:hAnsi="Times New Roman" w:cs="Arial" w:hint="eastAsia"/>
                <w:kern w:val="0"/>
                <w:szCs w:val="24"/>
              </w:rPr>
              <w:t>张非凡</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测试组件模块是否符合产品规范</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找出不符合产品规范的异常情况</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修改代码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5</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5</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重新测试经过修改的代码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3</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单元测试完成</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个工作时</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小组开会讨论测试通过</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整体测试</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3</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分配任务</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测试模块集成情况</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2019-6-2</w:t>
            </w:r>
            <w:r w:rsidR="00AF5796">
              <w:rPr>
                <w:rFonts w:ascii="Times New Roman" w:hAnsi="Times New Roman"/>
                <w:kern w:val="0"/>
                <w:szCs w:val="24"/>
              </w:rPr>
              <w:t>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找出不符合规范的异常情况</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修改代码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全员</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重新测试经过修改</w:t>
            </w:r>
            <w:r w:rsidRPr="00D1070B">
              <w:rPr>
                <w:rFonts w:ascii="Times New Roman" w:hAnsi="Times New Roman" w:cs="Arial" w:hint="eastAsia"/>
                <w:kern w:val="0"/>
                <w:szCs w:val="24"/>
              </w:rPr>
              <w:lastRenderedPageBreak/>
              <w:t>的代码</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lastRenderedPageBreak/>
              <w:t>杨铭</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2019-6-</w:t>
            </w:r>
            <w:r w:rsidR="00AF5796">
              <w:rPr>
                <w:rFonts w:ascii="Times New Roman" w:hAnsi="Times New Roman"/>
                <w:kern w:val="0"/>
                <w:szCs w:val="24"/>
              </w:rPr>
              <w:t>26</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1</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牛品参与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lastRenderedPageBreak/>
              <w:t>整体测试完成</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验收测试通过</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面向用户测试</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杨铭</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验收项目符合开发需求</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项目后期检查</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杨铭</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编写项目报告</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小组成员参与</w:t>
            </w:r>
          </w:p>
        </w:tc>
      </w:tr>
      <w:tr w:rsidR="00D1070B" w:rsidRPr="00D1070B" w:rsidTr="00F069B4">
        <w:trPr>
          <w:trHeight w:val="567"/>
          <w:jc w:val="center"/>
        </w:trPr>
        <w:tc>
          <w:tcPr>
            <w:tcW w:w="1207" w:type="dxa"/>
            <w:tcBorders>
              <w:top w:val="single" w:sz="8" w:space="0" w:color="auto"/>
              <w:left w:val="single" w:sz="12"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编写实习报告</w:t>
            </w:r>
          </w:p>
        </w:tc>
        <w:tc>
          <w:tcPr>
            <w:tcW w:w="1133"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310"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2019</w:t>
            </w:r>
            <w:r w:rsidR="00AF5796">
              <w:rPr>
                <w:rFonts w:ascii="Times New Roman" w:hAnsi="Times New Roman"/>
                <w:kern w:val="0"/>
                <w:szCs w:val="24"/>
              </w:rPr>
              <w:t>-6-27</w:t>
            </w:r>
          </w:p>
        </w:tc>
        <w:tc>
          <w:tcPr>
            <w:tcW w:w="1692" w:type="dxa"/>
            <w:tcBorders>
              <w:top w:val="single" w:sz="8" w:space="0" w:color="auto"/>
              <w:left w:val="single" w:sz="8" w:space="0" w:color="auto"/>
              <w:bottom w:val="single" w:sz="8"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0.5</w:t>
            </w:r>
            <w:r w:rsidRPr="00D1070B">
              <w:rPr>
                <w:rFonts w:ascii="Times New Roman" w:hAnsi="Times New Roman" w:cs="Arial" w:hint="eastAsia"/>
                <w:kern w:val="0"/>
                <w:szCs w:val="24"/>
              </w:rPr>
              <w:t>个工作日</w:t>
            </w:r>
          </w:p>
        </w:tc>
        <w:tc>
          <w:tcPr>
            <w:tcW w:w="1621" w:type="dxa"/>
            <w:tcBorders>
              <w:top w:val="single" w:sz="8" w:space="0" w:color="auto"/>
              <w:left w:val="single" w:sz="8" w:space="0" w:color="auto"/>
              <w:bottom w:val="single" w:sz="8" w:space="0" w:color="auto"/>
              <w:right w:val="single" w:sz="12"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小组成员各自完成自己报告</w:t>
            </w:r>
          </w:p>
        </w:tc>
      </w:tr>
      <w:tr w:rsidR="00D1070B" w:rsidRPr="00D1070B" w:rsidTr="00F069B4">
        <w:trPr>
          <w:trHeight w:val="567"/>
          <w:jc w:val="center"/>
        </w:trPr>
        <w:tc>
          <w:tcPr>
            <w:tcW w:w="1207" w:type="dxa"/>
            <w:tcBorders>
              <w:top w:val="single" w:sz="8" w:space="0" w:color="auto"/>
              <w:left w:val="single" w:sz="12" w:space="0" w:color="auto"/>
              <w:bottom w:val="single" w:sz="12"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cs="Arial" w:hint="eastAsia"/>
                <w:kern w:val="0"/>
                <w:szCs w:val="24"/>
              </w:rPr>
              <w:t>提交产品</w:t>
            </w:r>
          </w:p>
        </w:tc>
        <w:tc>
          <w:tcPr>
            <w:tcW w:w="1133" w:type="dxa"/>
            <w:tcBorders>
              <w:top w:val="single" w:sz="8" w:space="0" w:color="auto"/>
              <w:left w:val="single" w:sz="8" w:space="0" w:color="auto"/>
              <w:bottom w:val="single" w:sz="12"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Times New Roman" w:hAnsi="Times New Roman" w:cs="Arial"/>
                <w:kern w:val="0"/>
                <w:szCs w:val="24"/>
              </w:rPr>
            </w:pPr>
            <w:r w:rsidRPr="00D1070B">
              <w:rPr>
                <w:rFonts w:ascii="Times New Roman" w:hAnsi="Times New Roman" w:cs="Arial" w:hint="eastAsia"/>
                <w:kern w:val="0"/>
                <w:szCs w:val="24"/>
              </w:rPr>
              <w:t>张非凡</w:t>
            </w:r>
          </w:p>
          <w:p w:rsidR="00D1070B" w:rsidRPr="00D1070B" w:rsidRDefault="00D1070B" w:rsidP="00D1070B">
            <w:pPr>
              <w:widowControl/>
              <w:spacing w:line="240" w:lineRule="auto"/>
              <w:ind w:rightChars="0" w:right="0"/>
              <w:jc w:val="center"/>
              <w:rPr>
                <w:rFonts w:ascii="Arial" w:hAnsi="Arial" w:cs="Arial"/>
                <w:kern w:val="0"/>
                <w:szCs w:val="24"/>
              </w:rPr>
            </w:pPr>
          </w:p>
        </w:tc>
        <w:tc>
          <w:tcPr>
            <w:tcW w:w="1310" w:type="dxa"/>
            <w:tcBorders>
              <w:top w:val="single" w:sz="8" w:space="0" w:color="auto"/>
              <w:left w:val="single" w:sz="8" w:space="0" w:color="auto"/>
              <w:bottom w:val="single" w:sz="12" w:space="0" w:color="auto"/>
              <w:right w:val="single" w:sz="8" w:space="0" w:color="auto"/>
            </w:tcBorders>
            <w:shd w:val="clear" w:color="auto" w:fill="auto"/>
          </w:tcPr>
          <w:p w:rsidR="00D1070B" w:rsidRPr="00D1070B" w:rsidRDefault="00D1070B" w:rsidP="00D1070B">
            <w:pPr>
              <w:widowControl/>
              <w:spacing w:line="240" w:lineRule="auto"/>
              <w:ind w:rightChars="0" w:right="0"/>
              <w:jc w:val="left"/>
              <w:rPr>
                <w:rFonts w:ascii="Arial" w:hAnsi="Arial" w:cs="Arial"/>
                <w:kern w:val="0"/>
                <w:szCs w:val="24"/>
              </w:rPr>
            </w:pPr>
            <w:r w:rsidRPr="00D1070B">
              <w:rPr>
                <w:rFonts w:ascii="Times New Roman" w:hAnsi="Times New Roman"/>
                <w:kern w:val="0"/>
                <w:szCs w:val="24"/>
              </w:rPr>
              <w:t> </w:t>
            </w:r>
            <w:r>
              <w:rPr>
                <w:rFonts w:ascii="Times New Roman" w:hAnsi="Times New Roman"/>
                <w:kern w:val="0"/>
                <w:szCs w:val="24"/>
              </w:rPr>
              <w:t>2019-</w:t>
            </w:r>
            <w:r w:rsidR="00AF5796">
              <w:rPr>
                <w:rFonts w:ascii="Times New Roman" w:hAnsi="Times New Roman"/>
                <w:kern w:val="0"/>
                <w:szCs w:val="24"/>
              </w:rPr>
              <w:t>6-27</w:t>
            </w:r>
          </w:p>
        </w:tc>
        <w:tc>
          <w:tcPr>
            <w:tcW w:w="1317" w:type="dxa"/>
            <w:tcBorders>
              <w:top w:val="single" w:sz="8" w:space="0" w:color="auto"/>
              <w:left w:val="single" w:sz="8" w:space="0" w:color="auto"/>
              <w:bottom w:val="single" w:sz="12" w:space="0" w:color="auto"/>
              <w:right w:val="single" w:sz="8" w:space="0" w:color="auto"/>
            </w:tcBorders>
            <w:shd w:val="clear" w:color="auto" w:fill="auto"/>
          </w:tcPr>
          <w:p w:rsidR="00D1070B" w:rsidRPr="00D1070B" w:rsidRDefault="00D1070B" w:rsidP="00D1070B">
            <w:pPr>
              <w:widowControl/>
              <w:spacing w:line="240" w:lineRule="auto"/>
              <w:ind w:rightChars="0" w:right="0"/>
              <w:jc w:val="center"/>
              <w:rPr>
                <w:rFonts w:ascii="Arial" w:hAnsi="Arial" w:cs="Arial"/>
                <w:kern w:val="0"/>
                <w:szCs w:val="24"/>
              </w:rPr>
            </w:pPr>
            <w:r w:rsidRPr="00D1070B">
              <w:rPr>
                <w:rFonts w:ascii="Times New Roman" w:hAnsi="Times New Roman"/>
                <w:kern w:val="0"/>
                <w:szCs w:val="24"/>
              </w:rPr>
              <w:t> </w:t>
            </w:r>
          </w:p>
        </w:tc>
        <w:tc>
          <w:tcPr>
            <w:tcW w:w="1692" w:type="dxa"/>
            <w:tcBorders>
              <w:top w:val="single" w:sz="8" w:space="0" w:color="auto"/>
              <w:left w:val="single" w:sz="8" w:space="0" w:color="auto"/>
              <w:bottom w:val="single" w:sz="12" w:space="0" w:color="auto"/>
              <w:right w:val="single" w:sz="8" w:space="0" w:color="auto"/>
            </w:tcBorders>
            <w:shd w:val="clear" w:color="auto" w:fill="auto"/>
          </w:tcPr>
          <w:p w:rsidR="00D1070B" w:rsidRPr="00D1070B" w:rsidRDefault="00D1070B" w:rsidP="00D1070B">
            <w:pPr>
              <w:widowControl/>
              <w:spacing w:line="240" w:lineRule="auto"/>
              <w:ind w:rightChars="0" w:right="0"/>
              <w:jc w:val="left"/>
              <w:rPr>
                <w:rFonts w:ascii="Arial" w:hAnsi="Arial" w:cs="Arial"/>
                <w:kern w:val="0"/>
                <w:szCs w:val="24"/>
              </w:rPr>
            </w:pPr>
            <w:r w:rsidRPr="00D1070B">
              <w:rPr>
                <w:rFonts w:ascii="Times New Roman" w:hAnsi="Times New Roman"/>
                <w:kern w:val="0"/>
                <w:szCs w:val="24"/>
              </w:rPr>
              <w:t> </w:t>
            </w:r>
          </w:p>
        </w:tc>
        <w:tc>
          <w:tcPr>
            <w:tcW w:w="1621" w:type="dxa"/>
            <w:tcBorders>
              <w:top w:val="single" w:sz="8" w:space="0" w:color="auto"/>
              <w:left w:val="single" w:sz="8" w:space="0" w:color="auto"/>
              <w:bottom w:val="single" w:sz="12" w:space="0" w:color="auto"/>
              <w:right w:val="single" w:sz="12" w:space="0" w:color="auto"/>
            </w:tcBorders>
            <w:shd w:val="clear" w:color="auto" w:fill="auto"/>
          </w:tcPr>
          <w:p w:rsidR="00D1070B" w:rsidRPr="00D1070B" w:rsidRDefault="00D1070B" w:rsidP="00D1070B">
            <w:pPr>
              <w:widowControl/>
              <w:spacing w:line="240" w:lineRule="auto"/>
              <w:ind w:rightChars="0" w:right="0"/>
              <w:jc w:val="left"/>
              <w:rPr>
                <w:rFonts w:ascii="Arial" w:hAnsi="Arial" w:cs="Arial"/>
                <w:kern w:val="0"/>
                <w:szCs w:val="24"/>
              </w:rPr>
            </w:pPr>
            <w:r w:rsidRPr="00D1070B">
              <w:rPr>
                <w:rFonts w:ascii="Times New Roman" w:hAnsi="Times New Roman"/>
                <w:kern w:val="0"/>
                <w:szCs w:val="24"/>
              </w:rPr>
              <w:t> </w:t>
            </w:r>
          </w:p>
        </w:tc>
      </w:tr>
    </w:tbl>
    <w:p w:rsidR="00CC669A" w:rsidRDefault="00CC669A" w:rsidP="00A43DC3">
      <w:pPr>
        <w:pStyle w:val="a1"/>
        <w:ind w:right="480" w:firstLineChars="0" w:firstLine="0"/>
        <w:sectPr w:rsidR="00CC669A" w:rsidSect="00046162">
          <w:pgSz w:w="11906" w:h="16838"/>
          <w:pgMar w:top="1440" w:right="1800" w:bottom="1440" w:left="1800" w:header="851" w:footer="992" w:gutter="0"/>
          <w:pgNumType w:start="1"/>
          <w:cols w:space="425"/>
          <w:titlePg/>
          <w:docGrid w:type="lines" w:linePitch="312"/>
        </w:sectPr>
      </w:pPr>
    </w:p>
    <w:p w:rsidR="00DC572A" w:rsidRPr="00DC572A" w:rsidRDefault="00DC572A" w:rsidP="00A43DC3">
      <w:pPr>
        <w:pStyle w:val="a1"/>
        <w:ind w:right="480" w:firstLineChars="0" w:firstLine="0"/>
      </w:pPr>
    </w:p>
    <w:p w:rsidR="00D80A2E" w:rsidRDefault="00D80A2E" w:rsidP="006140E2">
      <w:pPr>
        <w:pStyle w:val="10"/>
      </w:pPr>
      <w:bookmarkStart w:id="32" w:name="_Toc10405650"/>
      <w:bookmarkStart w:id="33" w:name="_Toc12568562"/>
      <w:r w:rsidRPr="009D55DE">
        <w:rPr>
          <w:rFonts w:hint="eastAsia"/>
        </w:rPr>
        <w:t>项目</w:t>
      </w:r>
      <w:r>
        <w:rPr>
          <w:rFonts w:hint="eastAsia"/>
        </w:rPr>
        <w:t>质量</w:t>
      </w:r>
      <w:r w:rsidRPr="009D55DE">
        <w:rPr>
          <w:rFonts w:hint="eastAsia"/>
        </w:rPr>
        <w:t>目标</w:t>
      </w:r>
      <w:bookmarkEnd w:id="32"/>
      <w:bookmarkEnd w:id="33"/>
    </w:p>
    <w:p w:rsidR="00D80A2E" w:rsidRPr="00201C39" w:rsidRDefault="00D80A2E" w:rsidP="00A43DC3">
      <w:pPr>
        <w:ind w:right="480"/>
      </w:pPr>
      <w:r w:rsidRPr="00201C39">
        <w:rPr>
          <w:rFonts w:hint="eastAsia"/>
        </w:rPr>
        <w:t>为确保质量方针得以实施，制定以下质量目标：</w:t>
      </w:r>
    </w:p>
    <w:p w:rsidR="00D80A2E" w:rsidRPr="00201C39" w:rsidRDefault="00D23BD6" w:rsidP="00A43DC3">
      <w:pPr>
        <w:ind w:right="480"/>
      </w:pPr>
      <w:r>
        <w:rPr>
          <w:rFonts w:hint="eastAsia"/>
        </w:rPr>
        <w:t>1</w:t>
      </w:r>
      <w:r>
        <w:rPr>
          <w:rFonts w:hint="eastAsia"/>
        </w:rPr>
        <w:t>、</w:t>
      </w:r>
      <w:r w:rsidR="00D80A2E" w:rsidRPr="00201C39">
        <w:rPr>
          <w:rFonts w:hint="eastAsia"/>
        </w:rPr>
        <w:t>软件产品提交测试时，</w:t>
      </w:r>
      <w:r w:rsidR="00D1578A">
        <w:rPr>
          <w:rFonts w:hint="eastAsia"/>
        </w:rPr>
        <w:t>每人的代码需要有必须的注释。</w:t>
      </w:r>
    </w:p>
    <w:p w:rsidR="00D80A2E" w:rsidRPr="00201C39" w:rsidRDefault="00D23BD6" w:rsidP="00A43DC3">
      <w:pPr>
        <w:ind w:right="480"/>
      </w:pPr>
      <w:r>
        <w:rPr>
          <w:rFonts w:hint="eastAsia"/>
        </w:rPr>
        <w:t>2</w:t>
      </w:r>
      <w:r>
        <w:rPr>
          <w:rFonts w:hint="eastAsia"/>
        </w:rPr>
        <w:t>、</w:t>
      </w:r>
      <w:r w:rsidR="00D80A2E" w:rsidRPr="00201C39">
        <w:rPr>
          <w:rFonts w:hint="eastAsia"/>
        </w:rPr>
        <w:t>软件产品发版时，缺陷修复率达到</w:t>
      </w:r>
      <w:r w:rsidR="00D80A2E" w:rsidRPr="00201C39">
        <w:rPr>
          <w:rFonts w:hint="eastAsia"/>
        </w:rPr>
        <w:t>95%</w:t>
      </w:r>
      <w:r w:rsidR="00D80A2E" w:rsidRPr="00201C39">
        <w:rPr>
          <w:rFonts w:hint="eastAsia"/>
        </w:rPr>
        <w:t>以上；</w:t>
      </w:r>
    </w:p>
    <w:p w:rsidR="00D80A2E" w:rsidRPr="00201C39" w:rsidRDefault="00D23BD6" w:rsidP="00A43DC3">
      <w:pPr>
        <w:ind w:right="480"/>
      </w:pPr>
      <w:r>
        <w:rPr>
          <w:rFonts w:hint="eastAsia"/>
        </w:rPr>
        <w:t>3</w:t>
      </w:r>
      <w:r>
        <w:rPr>
          <w:rFonts w:hint="eastAsia"/>
        </w:rPr>
        <w:t>、</w:t>
      </w:r>
      <w:r w:rsidR="00D80A2E" w:rsidRPr="00201C39">
        <w:rPr>
          <w:rFonts w:hint="eastAsia"/>
        </w:rPr>
        <w:t>软件产品发布或验收时，</w:t>
      </w:r>
      <w:r w:rsidR="00D1578A">
        <w:rPr>
          <w:rFonts w:hint="eastAsia"/>
        </w:rPr>
        <w:t>不能出现运行失败的现象。</w:t>
      </w:r>
    </w:p>
    <w:p w:rsidR="00D80A2E" w:rsidRPr="00201C39" w:rsidRDefault="00D23BD6" w:rsidP="00A43DC3">
      <w:pPr>
        <w:ind w:right="480"/>
      </w:pPr>
      <w:r>
        <w:rPr>
          <w:rFonts w:hint="eastAsia"/>
        </w:rPr>
        <w:t>4</w:t>
      </w:r>
      <w:r>
        <w:rPr>
          <w:rFonts w:hint="eastAsia"/>
        </w:rPr>
        <w:t>、</w:t>
      </w:r>
      <w:r w:rsidR="00D80A2E" w:rsidRPr="00201C39">
        <w:rPr>
          <w:rFonts w:hint="eastAsia"/>
        </w:rPr>
        <w:t>软件代码注释率≥</w:t>
      </w:r>
      <w:r w:rsidR="00D80A2E" w:rsidRPr="00201C39">
        <w:rPr>
          <w:rFonts w:hint="eastAsia"/>
        </w:rPr>
        <w:t>20%</w:t>
      </w:r>
      <w:r w:rsidR="00D80A2E" w:rsidRPr="00201C39">
        <w:rPr>
          <w:rFonts w:hint="eastAsia"/>
        </w:rPr>
        <w:t>；</w:t>
      </w:r>
    </w:p>
    <w:p w:rsidR="00D80A2E" w:rsidRPr="00201C39" w:rsidRDefault="00D23BD6" w:rsidP="00A43DC3">
      <w:pPr>
        <w:ind w:right="480"/>
      </w:pPr>
      <w:r>
        <w:rPr>
          <w:rFonts w:hint="eastAsia"/>
        </w:rPr>
        <w:t>5</w:t>
      </w:r>
      <w:r>
        <w:rPr>
          <w:rFonts w:hint="eastAsia"/>
        </w:rPr>
        <w:t>、</w:t>
      </w:r>
      <w:r w:rsidR="00D80A2E" w:rsidRPr="00201C39">
        <w:rPr>
          <w:rFonts w:hint="eastAsia"/>
        </w:rPr>
        <w:t>工程按时验收率达到</w:t>
      </w:r>
      <w:r w:rsidR="00D80A2E" w:rsidRPr="00201C39">
        <w:rPr>
          <w:rFonts w:hint="eastAsia"/>
        </w:rPr>
        <w:t>60%</w:t>
      </w:r>
      <w:r w:rsidR="00D80A2E" w:rsidRPr="00201C39">
        <w:rPr>
          <w:rFonts w:hint="eastAsia"/>
        </w:rPr>
        <w:t>，完工率达到</w:t>
      </w:r>
      <w:r w:rsidR="00D80A2E" w:rsidRPr="00201C39">
        <w:rPr>
          <w:rFonts w:hint="eastAsia"/>
        </w:rPr>
        <w:t>100%</w:t>
      </w:r>
      <w:r w:rsidR="00D80A2E" w:rsidRPr="00201C39">
        <w:rPr>
          <w:rFonts w:hint="eastAsia"/>
        </w:rPr>
        <w:t>；</w:t>
      </w:r>
    </w:p>
    <w:p w:rsidR="00F069B4" w:rsidRDefault="00D1578A" w:rsidP="00A43DC3">
      <w:pPr>
        <w:ind w:right="480"/>
      </w:pPr>
      <w:r>
        <w:rPr>
          <w:rFonts w:hint="eastAsia"/>
        </w:rPr>
        <w:t>6</w:t>
      </w:r>
      <w:r w:rsidR="00D23BD6">
        <w:rPr>
          <w:rFonts w:hint="eastAsia"/>
        </w:rPr>
        <w:t>、</w:t>
      </w:r>
      <w:r w:rsidR="00D80A2E" w:rsidRPr="00201C39">
        <w:rPr>
          <w:rFonts w:hint="eastAsia"/>
        </w:rPr>
        <w:t>持续改进</w:t>
      </w:r>
      <w:r w:rsidR="00046162">
        <w:rPr>
          <w:rFonts w:hint="eastAsia"/>
        </w:rPr>
        <w:t>项目的文档说明。</w:t>
      </w: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Default="00672AE8" w:rsidP="00A43DC3">
      <w:pPr>
        <w:ind w:right="480"/>
      </w:pPr>
    </w:p>
    <w:p w:rsidR="00672AE8" w:rsidRPr="00D1578A" w:rsidRDefault="00672AE8" w:rsidP="00A43DC3">
      <w:pPr>
        <w:ind w:right="480"/>
        <w:sectPr w:rsidR="00672AE8" w:rsidRPr="00D1578A" w:rsidSect="00046162">
          <w:pgSz w:w="11906" w:h="16838"/>
          <w:pgMar w:top="1440" w:right="1800" w:bottom="1440" w:left="1800" w:header="851" w:footer="992" w:gutter="0"/>
          <w:cols w:space="425"/>
          <w:titlePg/>
          <w:docGrid w:type="lines" w:linePitch="312"/>
        </w:sectPr>
      </w:pPr>
    </w:p>
    <w:p w:rsidR="00D80A2E" w:rsidRPr="000B0E16" w:rsidRDefault="00D80A2E" w:rsidP="006140E2">
      <w:pPr>
        <w:pStyle w:val="10"/>
      </w:pPr>
      <w:bookmarkStart w:id="34" w:name="_Toc10405652"/>
      <w:bookmarkStart w:id="35" w:name="_Toc12568563"/>
      <w:r w:rsidRPr="000B0E16">
        <w:rPr>
          <w:rFonts w:hint="eastAsia"/>
        </w:rPr>
        <w:lastRenderedPageBreak/>
        <w:t>项目</w:t>
      </w:r>
      <w:bookmarkEnd w:id="34"/>
      <w:bookmarkEnd w:id="35"/>
      <w:r w:rsidR="00672AE8">
        <w:rPr>
          <w:rFonts w:hint="eastAsia"/>
        </w:rPr>
        <w:t>文档</w:t>
      </w:r>
      <w:bookmarkStart w:id="36" w:name="_GoBack"/>
      <w:bookmarkEnd w:id="36"/>
    </w:p>
    <w:tbl>
      <w:tblPr>
        <w:tblStyle w:val="12"/>
        <w:tblW w:w="8522" w:type="dxa"/>
        <w:tblLayout w:type="fixed"/>
        <w:tblLook w:val="04A0" w:firstRow="1" w:lastRow="0" w:firstColumn="1" w:lastColumn="0" w:noHBand="0" w:noVBand="1"/>
      </w:tblPr>
      <w:tblGrid>
        <w:gridCol w:w="973"/>
        <w:gridCol w:w="1047"/>
        <w:gridCol w:w="3255"/>
        <w:gridCol w:w="3247"/>
      </w:tblGrid>
      <w:tr w:rsidR="00AD6EA0" w:rsidRPr="00AD6EA0" w:rsidTr="00A43DC3">
        <w:trPr>
          <w:trHeight w:val="641"/>
        </w:trPr>
        <w:tc>
          <w:tcPr>
            <w:tcW w:w="973" w:type="dxa"/>
          </w:tcPr>
          <w:p w:rsidR="00AD6EA0" w:rsidRPr="00AD6EA0" w:rsidRDefault="00AD6EA0" w:rsidP="00AD6EA0">
            <w:pPr>
              <w:spacing w:line="240" w:lineRule="auto"/>
              <w:ind w:rightChars="0" w:right="0"/>
              <w:rPr>
                <w:sz w:val="21"/>
                <w:szCs w:val="24"/>
              </w:rPr>
            </w:pPr>
            <w:r w:rsidRPr="00AD6EA0">
              <w:rPr>
                <w:rFonts w:hint="eastAsia"/>
                <w:b/>
                <w:bCs/>
                <w:szCs w:val="24"/>
              </w:rPr>
              <w:t>人员名称</w:t>
            </w:r>
          </w:p>
        </w:tc>
        <w:tc>
          <w:tcPr>
            <w:tcW w:w="1047" w:type="dxa"/>
          </w:tcPr>
          <w:p w:rsidR="00AD6EA0" w:rsidRPr="00AD6EA0" w:rsidRDefault="00AD6EA0" w:rsidP="00AD6EA0">
            <w:pPr>
              <w:spacing w:line="240" w:lineRule="auto"/>
              <w:ind w:rightChars="0" w:right="0"/>
              <w:rPr>
                <w:sz w:val="21"/>
                <w:szCs w:val="24"/>
              </w:rPr>
            </w:pPr>
            <w:r w:rsidRPr="00AD6EA0">
              <w:rPr>
                <w:rFonts w:hint="eastAsia"/>
                <w:b/>
                <w:bCs/>
                <w:szCs w:val="24"/>
              </w:rPr>
              <w:t>组内职务</w:t>
            </w:r>
          </w:p>
        </w:tc>
        <w:tc>
          <w:tcPr>
            <w:tcW w:w="3255" w:type="dxa"/>
          </w:tcPr>
          <w:p w:rsidR="00AD6EA0" w:rsidRPr="00AD6EA0" w:rsidRDefault="00AD6EA0" w:rsidP="00AD6EA0">
            <w:pPr>
              <w:spacing w:line="240" w:lineRule="auto"/>
              <w:ind w:rightChars="0" w:right="0"/>
              <w:jc w:val="center"/>
              <w:rPr>
                <w:sz w:val="21"/>
                <w:szCs w:val="24"/>
              </w:rPr>
            </w:pPr>
            <w:r w:rsidRPr="00AD6EA0">
              <w:rPr>
                <w:rFonts w:hint="eastAsia"/>
                <w:b/>
                <w:bCs/>
                <w:szCs w:val="24"/>
              </w:rPr>
              <w:t>负责的文档</w:t>
            </w:r>
          </w:p>
        </w:tc>
        <w:tc>
          <w:tcPr>
            <w:tcW w:w="3247" w:type="dxa"/>
          </w:tcPr>
          <w:p w:rsidR="00AD6EA0" w:rsidRPr="00AD6EA0" w:rsidRDefault="00AD6EA0" w:rsidP="00A43DC3">
            <w:pPr>
              <w:spacing w:line="240" w:lineRule="auto"/>
              <w:ind w:rightChars="0" w:right="0" w:firstLineChars="400" w:firstLine="964"/>
              <w:rPr>
                <w:b/>
                <w:bCs/>
                <w:szCs w:val="24"/>
              </w:rPr>
            </w:pPr>
            <w:r w:rsidRPr="00AD6EA0">
              <w:rPr>
                <w:rFonts w:hint="eastAsia"/>
                <w:b/>
                <w:bCs/>
                <w:szCs w:val="24"/>
              </w:rPr>
              <w:t>文档的规模</w:t>
            </w:r>
          </w:p>
        </w:tc>
      </w:tr>
      <w:tr w:rsidR="00AD6EA0" w:rsidRPr="00AD6EA0" w:rsidTr="00A43DC3">
        <w:trPr>
          <w:trHeight w:val="654"/>
        </w:trPr>
        <w:tc>
          <w:tcPr>
            <w:tcW w:w="973" w:type="dxa"/>
          </w:tcPr>
          <w:p w:rsidR="00AD6EA0" w:rsidRPr="00AD6EA0" w:rsidRDefault="00AD6EA0" w:rsidP="00AD6EA0">
            <w:pPr>
              <w:spacing w:line="240" w:lineRule="auto"/>
              <w:ind w:rightChars="0" w:right="0"/>
              <w:rPr>
                <w:b/>
                <w:bCs/>
                <w:sz w:val="21"/>
                <w:szCs w:val="24"/>
              </w:rPr>
            </w:pPr>
            <w:r>
              <w:rPr>
                <w:rFonts w:hint="eastAsia"/>
                <w:b/>
                <w:bCs/>
                <w:sz w:val="21"/>
                <w:szCs w:val="24"/>
              </w:rPr>
              <w:t>张非凡</w:t>
            </w:r>
          </w:p>
        </w:tc>
        <w:tc>
          <w:tcPr>
            <w:tcW w:w="1047" w:type="dxa"/>
          </w:tcPr>
          <w:p w:rsidR="00AD6EA0" w:rsidRPr="00AD6EA0" w:rsidRDefault="00AD6EA0" w:rsidP="00AD6EA0">
            <w:pPr>
              <w:spacing w:line="240" w:lineRule="auto"/>
              <w:ind w:rightChars="0" w:right="0"/>
              <w:rPr>
                <w:sz w:val="21"/>
                <w:szCs w:val="24"/>
              </w:rPr>
            </w:pPr>
            <w:r w:rsidRPr="00AD6EA0">
              <w:rPr>
                <w:rFonts w:hint="eastAsia"/>
                <w:b/>
                <w:bCs/>
                <w:szCs w:val="24"/>
              </w:rPr>
              <w:t>项目经理</w:t>
            </w:r>
          </w:p>
        </w:tc>
        <w:tc>
          <w:tcPr>
            <w:tcW w:w="3255" w:type="dxa"/>
          </w:tcPr>
          <w:p w:rsidR="00AD6EA0" w:rsidRP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 w:val="21"/>
                <w:szCs w:val="24"/>
              </w:rPr>
              <w:t>项目</w:t>
            </w:r>
            <w:r>
              <w:rPr>
                <w:rFonts w:hint="eastAsia"/>
                <w:sz w:val="21"/>
                <w:szCs w:val="24"/>
              </w:rPr>
              <w:t>总体</w:t>
            </w:r>
            <w:r w:rsidRPr="00AD6EA0">
              <w:rPr>
                <w:rFonts w:hint="eastAsia"/>
                <w:sz w:val="21"/>
                <w:szCs w:val="24"/>
              </w:rPr>
              <w:t>计划书》</w:t>
            </w:r>
          </w:p>
        </w:tc>
        <w:tc>
          <w:tcPr>
            <w:tcW w:w="3247" w:type="dxa"/>
          </w:tcPr>
          <w:p w:rsidR="00AD6EA0" w:rsidRPr="00AD6EA0" w:rsidRDefault="005E0B6E" w:rsidP="00AD6EA0">
            <w:pPr>
              <w:spacing w:line="240" w:lineRule="auto"/>
              <w:ind w:rightChars="0" w:right="0"/>
              <w:rPr>
                <w:sz w:val="21"/>
                <w:szCs w:val="24"/>
              </w:rPr>
            </w:pPr>
            <w:r>
              <w:rPr>
                <w:sz w:val="21"/>
                <w:szCs w:val="24"/>
              </w:rPr>
              <w:t>10</w:t>
            </w:r>
            <w:r>
              <w:rPr>
                <w:rFonts w:hint="eastAsia"/>
                <w:sz w:val="21"/>
                <w:szCs w:val="24"/>
              </w:rPr>
              <w:t>页</w:t>
            </w:r>
          </w:p>
        </w:tc>
      </w:tr>
      <w:tr w:rsidR="00AD6EA0" w:rsidRPr="00AD6EA0" w:rsidTr="00A43DC3">
        <w:trPr>
          <w:trHeight w:val="560"/>
        </w:trPr>
        <w:tc>
          <w:tcPr>
            <w:tcW w:w="973" w:type="dxa"/>
          </w:tcPr>
          <w:p w:rsidR="00AD6EA0" w:rsidRPr="00AD6EA0" w:rsidRDefault="00AD6EA0" w:rsidP="00AD6EA0">
            <w:pPr>
              <w:spacing w:line="240" w:lineRule="auto"/>
              <w:ind w:rightChars="0" w:right="0"/>
              <w:rPr>
                <w:b/>
                <w:bCs/>
                <w:sz w:val="21"/>
                <w:szCs w:val="24"/>
              </w:rPr>
            </w:pPr>
          </w:p>
          <w:p w:rsidR="00AD6EA0" w:rsidRPr="00AD6EA0" w:rsidRDefault="00AD6EA0" w:rsidP="00AD6EA0">
            <w:pPr>
              <w:spacing w:line="240" w:lineRule="auto"/>
              <w:ind w:rightChars="0" w:right="0"/>
              <w:rPr>
                <w:b/>
                <w:bCs/>
                <w:sz w:val="21"/>
                <w:szCs w:val="24"/>
              </w:rPr>
            </w:pPr>
            <w:r>
              <w:rPr>
                <w:rFonts w:hint="eastAsia"/>
                <w:b/>
                <w:bCs/>
                <w:sz w:val="21"/>
                <w:szCs w:val="24"/>
              </w:rPr>
              <w:t>王秋豪</w:t>
            </w:r>
          </w:p>
        </w:tc>
        <w:tc>
          <w:tcPr>
            <w:tcW w:w="1047" w:type="dxa"/>
          </w:tcPr>
          <w:p w:rsidR="00AD6EA0" w:rsidRPr="00AD6EA0" w:rsidRDefault="00AD6EA0" w:rsidP="00AD6EA0">
            <w:pPr>
              <w:spacing w:line="240" w:lineRule="auto"/>
              <w:ind w:rightChars="0" w:right="0"/>
              <w:rPr>
                <w:sz w:val="21"/>
                <w:szCs w:val="24"/>
              </w:rPr>
            </w:pPr>
            <w:r w:rsidRPr="00AD6EA0">
              <w:rPr>
                <w:rFonts w:hint="eastAsia"/>
                <w:b/>
                <w:bCs/>
                <w:szCs w:val="24"/>
              </w:rPr>
              <w:t>需求分析师</w:t>
            </w:r>
          </w:p>
        </w:tc>
        <w:tc>
          <w:tcPr>
            <w:tcW w:w="3255" w:type="dxa"/>
          </w:tcPr>
          <w:p w:rsidR="00AD6EA0" w:rsidRP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00954548" w:rsidRPr="00954548">
              <w:rPr>
                <w:rFonts w:hint="eastAsia"/>
                <w:sz w:val="21"/>
                <w:szCs w:val="24"/>
              </w:rPr>
              <w:t>需求分析说明书</w:t>
            </w:r>
            <w:r w:rsidRPr="00AD6EA0">
              <w:rPr>
                <w:rFonts w:hint="eastAsia"/>
                <w:sz w:val="21"/>
                <w:szCs w:val="24"/>
              </w:rPr>
              <w:t>》</w:t>
            </w:r>
          </w:p>
          <w:p w:rsidR="00AD6EA0" w:rsidRP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系统系统</w:t>
            </w:r>
            <w:r w:rsidRPr="00AD6EA0">
              <w:rPr>
                <w:rFonts w:hint="eastAsia"/>
                <w:sz w:val="21"/>
                <w:szCs w:val="24"/>
              </w:rPr>
              <w:t>-</w:t>
            </w:r>
            <w:r w:rsidR="00D56DF7" w:rsidRPr="00D56DF7">
              <w:rPr>
                <w:rFonts w:hint="eastAsia"/>
                <w:sz w:val="21"/>
                <w:szCs w:val="24"/>
              </w:rPr>
              <w:t>项目需求分析书</w:t>
            </w:r>
            <w:r w:rsidRPr="00AD6EA0">
              <w:rPr>
                <w:rFonts w:hint="eastAsia"/>
                <w:sz w:val="21"/>
                <w:szCs w:val="24"/>
              </w:rPr>
              <w:t>》</w:t>
            </w:r>
          </w:p>
        </w:tc>
        <w:tc>
          <w:tcPr>
            <w:tcW w:w="3247" w:type="dxa"/>
          </w:tcPr>
          <w:p w:rsidR="00AD6EA0" w:rsidRPr="00AD6EA0" w:rsidRDefault="005E0B6E" w:rsidP="00AD6EA0">
            <w:pPr>
              <w:spacing w:line="240" w:lineRule="auto"/>
              <w:ind w:rightChars="0" w:right="0"/>
              <w:rPr>
                <w:sz w:val="21"/>
                <w:szCs w:val="24"/>
              </w:rPr>
            </w:pPr>
            <w:r>
              <w:rPr>
                <w:sz w:val="21"/>
                <w:szCs w:val="24"/>
              </w:rPr>
              <w:t>7</w:t>
            </w:r>
            <w:r>
              <w:rPr>
                <w:rFonts w:hint="eastAsia"/>
                <w:sz w:val="21"/>
                <w:szCs w:val="24"/>
              </w:rPr>
              <w:t>页</w:t>
            </w:r>
          </w:p>
          <w:p w:rsidR="00AD6EA0" w:rsidRPr="00AD6EA0" w:rsidRDefault="00AD6EA0" w:rsidP="00AD6EA0">
            <w:pPr>
              <w:spacing w:line="240" w:lineRule="auto"/>
              <w:ind w:rightChars="0" w:right="0"/>
              <w:rPr>
                <w:sz w:val="21"/>
                <w:szCs w:val="24"/>
              </w:rPr>
            </w:pPr>
          </w:p>
          <w:p w:rsidR="00AD6EA0" w:rsidRPr="00AD6EA0" w:rsidRDefault="005E0B6E" w:rsidP="00AD6EA0">
            <w:pPr>
              <w:spacing w:line="240" w:lineRule="auto"/>
              <w:ind w:rightChars="0" w:right="0"/>
              <w:rPr>
                <w:sz w:val="21"/>
                <w:szCs w:val="24"/>
              </w:rPr>
            </w:pPr>
            <w:r>
              <w:rPr>
                <w:sz w:val="21"/>
                <w:szCs w:val="24"/>
              </w:rPr>
              <w:t>7</w:t>
            </w:r>
            <w:r>
              <w:rPr>
                <w:rFonts w:hint="eastAsia"/>
                <w:sz w:val="21"/>
                <w:szCs w:val="24"/>
              </w:rPr>
              <w:t>页</w:t>
            </w:r>
          </w:p>
        </w:tc>
      </w:tr>
      <w:tr w:rsidR="00AD6EA0" w:rsidRPr="00AD6EA0" w:rsidTr="00A43DC3">
        <w:trPr>
          <w:trHeight w:val="1004"/>
        </w:trPr>
        <w:tc>
          <w:tcPr>
            <w:tcW w:w="973" w:type="dxa"/>
          </w:tcPr>
          <w:p w:rsidR="00AD6EA0" w:rsidRPr="00AD6EA0" w:rsidRDefault="00AD6EA0" w:rsidP="00AD6EA0">
            <w:pPr>
              <w:spacing w:line="240" w:lineRule="auto"/>
              <w:ind w:rightChars="0" w:right="0"/>
              <w:rPr>
                <w:b/>
                <w:bCs/>
                <w:sz w:val="21"/>
                <w:szCs w:val="24"/>
              </w:rPr>
            </w:pPr>
          </w:p>
          <w:p w:rsidR="00AD6EA0" w:rsidRPr="00AD6EA0" w:rsidRDefault="00AD6EA0" w:rsidP="00AD6EA0">
            <w:pPr>
              <w:spacing w:line="240" w:lineRule="auto"/>
              <w:ind w:rightChars="0" w:right="0"/>
              <w:rPr>
                <w:b/>
                <w:bCs/>
                <w:sz w:val="21"/>
                <w:szCs w:val="24"/>
              </w:rPr>
            </w:pPr>
            <w:r>
              <w:rPr>
                <w:rFonts w:hint="eastAsia"/>
                <w:b/>
                <w:bCs/>
                <w:sz w:val="21"/>
                <w:szCs w:val="24"/>
              </w:rPr>
              <w:t>袁帅</w:t>
            </w:r>
          </w:p>
        </w:tc>
        <w:tc>
          <w:tcPr>
            <w:tcW w:w="1047" w:type="dxa"/>
          </w:tcPr>
          <w:p w:rsidR="00AD6EA0" w:rsidRPr="00AD6EA0" w:rsidRDefault="00AD6EA0" w:rsidP="00AD6EA0">
            <w:pPr>
              <w:spacing w:line="240" w:lineRule="auto"/>
              <w:ind w:rightChars="0" w:right="0"/>
              <w:rPr>
                <w:sz w:val="21"/>
                <w:szCs w:val="24"/>
              </w:rPr>
            </w:pPr>
            <w:r w:rsidRPr="00AD6EA0">
              <w:rPr>
                <w:rFonts w:hint="eastAsia"/>
                <w:b/>
                <w:bCs/>
                <w:szCs w:val="24"/>
              </w:rPr>
              <w:t>系统</w:t>
            </w:r>
            <w:proofErr w:type="gramStart"/>
            <w:r w:rsidRPr="00AD6EA0">
              <w:rPr>
                <w:rFonts w:hint="eastAsia"/>
                <w:b/>
                <w:bCs/>
                <w:szCs w:val="24"/>
              </w:rPr>
              <w:t>架构师</w:t>
            </w:r>
            <w:proofErr w:type="gramEnd"/>
          </w:p>
        </w:tc>
        <w:tc>
          <w:tcPr>
            <w:tcW w:w="3255" w:type="dxa"/>
          </w:tcPr>
          <w:p w:rsidR="00AD6EA0" w:rsidRPr="00AD6EA0" w:rsidRDefault="00AD6EA0" w:rsidP="00AD6EA0">
            <w:pPr>
              <w:spacing w:line="240" w:lineRule="auto"/>
              <w:ind w:rightChars="0" w:right="0"/>
              <w:rPr>
                <w:szCs w:val="24"/>
              </w:rPr>
            </w:pPr>
            <w:r w:rsidRPr="00AD6EA0">
              <w:rPr>
                <w:rFonts w:hint="eastAsia"/>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Cs w:val="24"/>
              </w:rPr>
              <w:t>体系结构设计》</w:t>
            </w:r>
          </w:p>
          <w:p w:rsidR="00AD6EA0" w:rsidRPr="00AD6EA0" w:rsidRDefault="00AD6EA0" w:rsidP="00AD6EA0">
            <w:pPr>
              <w:spacing w:line="240" w:lineRule="auto"/>
              <w:ind w:rightChars="0" w:right="0"/>
              <w:rPr>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 w:val="21"/>
                <w:szCs w:val="24"/>
              </w:rPr>
              <w:t>模块设计》</w:t>
            </w:r>
          </w:p>
        </w:tc>
        <w:tc>
          <w:tcPr>
            <w:tcW w:w="3247" w:type="dxa"/>
          </w:tcPr>
          <w:p w:rsidR="00AD6EA0" w:rsidRPr="00AD6EA0" w:rsidRDefault="005E0B6E" w:rsidP="00AD6EA0">
            <w:pPr>
              <w:spacing w:line="240" w:lineRule="auto"/>
              <w:ind w:rightChars="0" w:right="0"/>
              <w:jc w:val="center"/>
              <w:rPr>
                <w:szCs w:val="24"/>
              </w:rPr>
            </w:pPr>
            <w:r>
              <w:rPr>
                <w:szCs w:val="24"/>
              </w:rPr>
              <w:t>6</w:t>
            </w:r>
            <w:r>
              <w:rPr>
                <w:rFonts w:hint="eastAsia"/>
                <w:szCs w:val="24"/>
              </w:rPr>
              <w:t>页</w:t>
            </w:r>
          </w:p>
          <w:p w:rsidR="00AD6EA0" w:rsidRDefault="00AD6EA0" w:rsidP="00AD6EA0">
            <w:pPr>
              <w:spacing w:line="240" w:lineRule="auto"/>
              <w:ind w:rightChars="0" w:right="0"/>
              <w:jc w:val="center"/>
              <w:rPr>
                <w:rFonts w:hint="eastAsia"/>
                <w:sz w:val="21"/>
                <w:szCs w:val="24"/>
              </w:rPr>
            </w:pPr>
          </w:p>
          <w:p w:rsidR="005E0B6E" w:rsidRPr="00AD6EA0" w:rsidRDefault="005E0B6E" w:rsidP="00AD6EA0">
            <w:pPr>
              <w:spacing w:line="240" w:lineRule="auto"/>
              <w:ind w:rightChars="0" w:right="0"/>
              <w:jc w:val="center"/>
              <w:rPr>
                <w:sz w:val="21"/>
                <w:szCs w:val="24"/>
              </w:rPr>
            </w:pPr>
            <w:r>
              <w:rPr>
                <w:rFonts w:hint="eastAsia"/>
                <w:sz w:val="21"/>
                <w:szCs w:val="24"/>
              </w:rPr>
              <w:t>11</w:t>
            </w:r>
            <w:r>
              <w:rPr>
                <w:rFonts w:hint="eastAsia"/>
                <w:sz w:val="21"/>
                <w:szCs w:val="24"/>
              </w:rPr>
              <w:t>页</w:t>
            </w:r>
          </w:p>
        </w:tc>
      </w:tr>
      <w:tr w:rsidR="00AD6EA0" w:rsidRPr="00AD6EA0" w:rsidTr="00A43DC3">
        <w:trPr>
          <w:trHeight w:val="809"/>
        </w:trPr>
        <w:tc>
          <w:tcPr>
            <w:tcW w:w="973" w:type="dxa"/>
          </w:tcPr>
          <w:p w:rsidR="00AD6EA0" w:rsidRPr="00AD6EA0" w:rsidRDefault="00AD6EA0" w:rsidP="00AD6EA0">
            <w:pPr>
              <w:spacing w:line="240" w:lineRule="auto"/>
              <w:ind w:rightChars="0" w:right="0"/>
              <w:rPr>
                <w:b/>
                <w:bCs/>
                <w:szCs w:val="24"/>
              </w:rPr>
            </w:pPr>
          </w:p>
          <w:p w:rsidR="00AD6EA0" w:rsidRPr="00AD6EA0" w:rsidRDefault="00AD6EA0" w:rsidP="00AD6EA0">
            <w:pPr>
              <w:spacing w:line="240" w:lineRule="auto"/>
              <w:ind w:rightChars="0" w:right="0"/>
              <w:rPr>
                <w:b/>
                <w:bCs/>
                <w:szCs w:val="24"/>
              </w:rPr>
            </w:pPr>
            <w:r>
              <w:rPr>
                <w:rFonts w:hint="eastAsia"/>
                <w:b/>
                <w:bCs/>
                <w:szCs w:val="24"/>
              </w:rPr>
              <w:t>牛品</w:t>
            </w:r>
          </w:p>
        </w:tc>
        <w:tc>
          <w:tcPr>
            <w:tcW w:w="1047" w:type="dxa"/>
          </w:tcPr>
          <w:p w:rsidR="00AD6EA0" w:rsidRPr="00AD6EA0" w:rsidRDefault="00AD6EA0" w:rsidP="00AD6EA0">
            <w:pPr>
              <w:spacing w:line="240" w:lineRule="auto"/>
              <w:ind w:rightChars="0" w:right="0"/>
              <w:rPr>
                <w:b/>
                <w:bCs/>
                <w:szCs w:val="24"/>
              </w:rPr>
            </w:pPr>
          </w:p>
          <w:p w:rsidR="00AD6EA0" w:rsidRPr="00AD6EA0" w:rsidRDefault="00AD6EA0" w:rsidP="00AD6EA0">
            <w:pPr>
              <w:spacing w:line="240" w:lineRule="auto"/>
              <w:ind w:rightChars="0" w:right="0"/>
              <w:rPr>
                <w:b/>
                <w:bCs/>
                <w:szCs w:val="24"/>
              </w:rPr>
            </w:pPr>
            <w:r w:rsidRPr="00AD6EA0">
              <w:rPr>
                <w:rFonts w:hint="eastAsia"/>
                <w:b/>
                <w:bCs/>
                <w:szCs w:val="24"/>
              </w:rPr>
              <w:t>测试员</w:t>
            </w:r>
          </w:p>
        </w:tc>
        <w:tc>
          <w:tcPr>
            <w:tcW w:w="3255" w:type="dxa"/>
          </w:tcPr>
          <w:p w:rsid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 w:val="21"/>
                <w:szCs w:val="24"/>
              </w:rPr>
              <w:t>项目测试总结》</w:t>
            </w:r>
          </w:p>
          <w:p w:rsidR="00AD6EA0" w:rsidRP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 w:val="21"/>
                <w:szCs w:val="24"/>
              </w:rPr>
              <w:t>项目测试计划》</w:t>
            </w:r>
          </w:p>
        </w:tc>
        <w:tc>
          <w:tcPr>
            <w:tcW w:w="3247" w:type="dxa"/>
          </w:tcPr>
          <w:p w:rsidR="00AD6EA0" w:rsidRDefault="005E0B6E" w:rsidP="00AD6EA0">
            <w:pPr>
              <w:spacing w:line="240" w:lineRule="auto"/>
              <w:ind w:rightChars="0" w:right="0"/>
              <w:jc w:val="center"/>
              <w:rPr>
                <w:rFonts w:hint="eastAsia"/>
                <w:sz w:val="21"/>
                <w:szCs w:val="24"/>
              </w:rPr>
            </w:pPr>
            <w:r>
              <w:rPr>
                <w:sz w:val="21"/>
                <w:szCs w:val="24"/>
              </w:rPr>
              <w:t>7</w:t>
            </w:r>
            <w:r>
              <w:rPr>
                <w:rFonts w:hint="eastAsia"/>
                <w:sz w:val="21"/>
                <w:szCs w:val="24"/>
              </w:rPr>
              <w:t>页</w:t>
            </w:r>
          </w:p>
          <w:p w:rsidR="005E0B6E" w:rsidRPr="00AD6EA0" w:rsidRDefault="005E0B6E" w:rsidP="00AD6EA0">
            <w:pPr>
              <w:spacing w:line="240" w:lineRule="auto"/>
              <w:ind w:rightChars="0" w:right="0"/>
              <w:jc w:val="center"/>
              <w:rPr>
                <w:sz w:val="21"/>
                <w:szCs w:val="24"/>
              </w:rPr>
            </w:pPr>
            <w:r>
              <w:rPr>
                <w:rFonts w:hint="eastAsia"/>
                <w:sz w:val="21"/>
                <w:szCs w:val="24"/>
              </w:rPr>
              <w:t>7</w:t>
            </w:r>
            <w:r>
              <w:rPr>
                <w:rFonts w:hint="eastAsia"/>
                <w:sz w:val="21"/>
                <w:szCs w:val="24"/>
              </w:rPr>
              <w:t>页</w:t>
            </w:r>
          </w:p>
        </w:tc>
      </w:tr>
      <w:tr w:rsidR="00AD6EA0" w:rsidRPr="00AD6EA0" w:rsidTr="00A43DC3">
        <w:trPr>
          <w:trHeight w:val="840"/>
        </w:trPr>
        <w:tc>
          <w:tcPr>
            <w:tcW w:w="973" w:type="dxa"/>
          </w:tcPr>
          <w:p w:rsidR="00AD6EA0" w:rsidRPr="00AD6EA0" w:rsidRDefault="00AD6EA0" w:rsidP="00AD6EA0">
            <w:pPr>
              <w:spacing w:line="240" w:lineRule="auto"/>
              <w:ind w:rightChars="0" w:right="0"/>
              <w:rPr>
                <w:b/>
                <w:bCs/>
                <w:szCs w:val="24"/>
              </w:rPr>
            </w:pPr>
          </w:p>
          <w:p w:rsidR="00AD6EA0" w:rsidRPr="00AD6EA0" w:rsidRDefault="00AD6EA0" w:rsidP="00AD6EA0">
            <w:pPr>
              <w:spacing w:line="240" w:lineRule="auto"/>
              <w:ind w:rightChars="0" w:right="0"/>
              <w:rPr>
                <w:b/>
                <w:bCs/>
                <w:szCs w:val="24"/>
              </w:rPr>
            </w:pPr>
            <w:r>
              <w:rPr>
                <w:rFonts w:hint="eastAsia"/>
                <w:b/>
                <w:bCs/>
                <w:szCs w:val="24"/>
              </w:rPr>
              <w:t>杨铭</w:t>
            </w:r>
          </w:p>
        </w:tc>
        <w:tc>
          <w:tcPr>
            <w:tcW w:w="1047" w:type="dxa"/>
          </w:tcPr>
          <w:p w:rsidR="00AD6EA0" w:rsidRPr="00AD6EA0" w:rsidRDefault="00AD6EA0" w:rsidP="00AD6EA0">
            <w:pPr>
              <w:spacing w:line="240" w:lineRule="auto"/>
              <w:ind w:rightChars="0" w:right="0"/>
              <w:rPr>
                <w:b/>
                <w:bCs/>
                <w:szCs w:val="24"/>
              </w:rPr>
            </w:pPr>
            <w:r w:rsidRPr="00AD6EA0">
              <w:rPr>
                <w:rFonts w:hint="eastAsia"/>
                <w:b/>
                <w:bCs/>
                <w:szCs w:val="24"/>
              </w:rPr>
              <w:t>配置管理员</w:t>
            </w:r>
          </w:p>
        </w:tc>
        <w:tc>
          <w:tcPr>
            <w:tcW w:w="3255" w:type="dxa"/>
          </w:tcPr>
          <w:p w:rsidR="00AD6EA0" w:rsidRPr="00AD6EA0" w:rsidRDefault="00AD6EA0" w:rsidP="00AD6EA0">
            <w:pPr>
              <w:spacing w:line="240" w:lineRule="auto"/>
              <w:ind w:rightChars="0" w:right="0"/>
              <w:rPr>
                <w:sz w:val="21"/>
                <w:szCs w:val="24"/>
              </w:rPr>
            </w:pPr>
            <w:r w:rsidRPr="00AD6EA0">
              <w:rPr>
                <w:rFonts w:hint="eastAsia"/>
                <w:sz w:val="21"/>
                <w:szCs w:val="24"/>
              </w:rPr>
              <w:t>《</w:t>
            </w:r>
            <w:r>
              <w:rPr>
                <w:rFonts w:hint="eastAsia"/>
                <w:sz w:val="21"/>
                <w:szCs w:val="24"/>
              </w:rPr>
              <w:t>校园导航</w:t>
            </w:r>
            <w:r w:rsidRPr="00AD6EA0">
              <w:rPr>
                <w:rFonts w:hint="eastAsia"/>
                <w:sz w:val="21"/>
                <w:szCs w:val="24"/>
              </w:rPr>
              <w:t>系统</w:t>
            </w:r>
            <w:r w:rsidRPr="00AD6EA0">
              <w:rPr>
                <w:rFonts w:hint="eastAsia"/>
                <w:sz w:val="21"/>
                <w:szCs w:val="24"/>
              </w:rPr>
              <w:t>-</w:t>
            </w:r>
            <w:r w:rsidRPr="00AD6EA0">
              <w:rPr>
                <w:rFonts w:hint="eastAsia"/>
                <w:sz w:val="21"/>
                <w:szCs w:val="24"/>
              </w:rPr>
              <w:t>配置管理计划》</w:t>
            </w:r>
          </w:p>
          <w:p w:rsidR="00AD6EA0" w:rsidRPr="00AD6EA0" w:rsidRDefault="00AD6EA0" w:rsidP="00AD6EA0">
            <w:pPr>
              <w:spacing w:line="240" w:lineRule="auto"/>
              <w:ind w:rightChars="0" w:right="0"/>
              <w:rPr>
                <w:sz w:val="21"/>
                <w:szCs w:val="24"/>
              </w:rPr>
            </w:pPr>
          </w:p>
        </w:tc>
        <w:tc>
          <w:tcPr>
            <w:tcW w:w="3247" w:type="dxa"/>
          </w:tcPr>
          <w:p w:rsidR="00AD6EA0" w:rsidRPr="00AD6EA0" w:rsidRDefault="005E0B6E" w:rsidP="00AD6EA0">
            <w:pPr>
              <w:spacing w:line="240" w:lineRule="auto"/>
              <w:ind w:rightChars="0" w:right="0"/>
              <w:rPr>
                <w:sz w:val="21"/>
                <w:szCs w:val="24"/>
              </w:rPr>
            </w:pPr>
            <w:r>
              <w:rPr>
                <w:sz w:val="21"/>
                <w:szCs w:val="24"/>
              </w:rPr>
              <w:t>3</w:t>
            </w:r>
            <w:r>
              <w:rPr>
                <w:rFonts w:hint="eastAsia"/>
                <w:sz w:val="21"/>
                <w:szCs w:val="24"/>
              </w:rPr>
              <w:t>页</w:t>
            </w:r>
          </w:p>
          <w:p w:rsidR="00AD6EA0" w:rsidRPr="00AD6EA0" w:rsidRDefault="00AD6EA0" w:rsidP="00AD6EA0">
            <w:pPr>
              <w:spacing w:line="240" w:lineRule="auto"/>
              <w:ind w:rightChars="0" w:right="0"/>
              <w:rPr>
                <w:sz w:val="21"/>
                <w:szCs w:val="24"/>
              </w:rPr>
            </w:pPr>
          </w:p>
          <w:p w:rsidR="00AD6EA0" w:rsidRPr="00AD6EA0" w:rsidRDefault="00AD6EA0" w:rsidP="00AD6EA0">
            <w:pPr>
              <w:spacing w:line="240" w:lineRule="auto"/>
              <w:ind w:rightChars="0" w:right="0"/>
              <w:rPr>
                <w:sz w:val="21"/>
                <w:szCs w:val="24"/>
              </w:rPr>
            </w:pPr>
          </w:p>
        </w:tc>
      </w:tr>
      <w:tr w:rsidR="00AD6EA0" w:rsidRPr="00AD6EA0" w:rsidTr="00AD6EA0">
        <w:trPr>
          <w:trHeight w:val="906"/>
        </w:trPr>
        <w:tc>
          <w:tcPr>
            <w:tcW w:w="973" w:type="dxa"/>
          </w:tcPr>
          <w:p w:rsidR="00AD6EA0" w:rsidRPr="00AD6EA0" w:rsidRDefault="00AD6EA0" w:rsidP="00AD6EA0">
            <w:pPr>
              <w:spacing w:line="240" w:lineRule="auto"/>
              <w:ind w:rightChars="0" w:right="0"/>
              <w:rPr>
                <w:b/>
                <w:bCs/>
                <w:szCs w:val="24"/>
              </w:rPr>
            </w:pPr>
          </w:p>
          <w:p w:rsidR="00AD6EA0" w:rsidRPr="00AD6EA0" w:rsidRDefault="00AD6EA0" w:rsidP="00AD6EA0">
            <w:pPr>
              <w:spacing w:line="240" w:lineRule="auto"/>
              <w:ind w:rightChars="0" w:right="0"/>
              <w:rPr>
                <w:b/>
                <w:bCs/>
                <w:szCs w:val="24"/>
              </w:rPr>
            </w:pPr>
            <w:r>
              <w:rPr>
                <w:rFonts w:hint="eastAsia"/>
                <w:b/>
                <w:bCs/>
                <w:szCs w:val="24"/>
              </w:rPr>
              <w:t>侯旭东</w:t>
            </w:r>
          </w:p>
        </w:tc>
        <w:tc>
          <w:tcPr>
            <w:tcW w:w="1047" w:type="dxa"/>
          </w:tcPr>
          <w:p w:rsidR="00AD6EA0" w:rsidRPr="00AD6EA0" w:rsidRDefault="00AD6EA0" w:rsidP="00AD6EA0">
            <w:pPr>
              <w:spacing w:line="240" w:lineRule="auto"/>
              <w:ind w:rightChars="0" w:right="0"/>
              <w:rPr>
                <w:b/>
                <w:bCs/>
                <w:szCs w:val="24"/>
              </w:rPr>
            </w:pPr>
            <w:r w:rsidRPr="00AD6EA0">
              <w:rPr>
                <w:rFonts w:hint="eastAsia"/>
                <w:b/>
                <w:bCs/>
                <w:szCs w:val="24"/>
              </w:rPr>
              <w:t>质量度量工程师</w:t>
            </w:r>
          </w:p>
        </w:tc>
        <w:tc>
          <w:tcPr>
            <w:tcW w:w="3255" w:type="dxa"/>
          </w:tcPr>
          <w:p w:rsidR="00223F8D" w:rsidRDefault="00223F8D" w:rsidP="00223F8D">
            <w:pPr>
              <w:spacing w:line="240" w:lineRule="auto"/>
              <w:ind w:rightChars="0" w:right="0"/>
              <w:jc w:val="center"/>
              <w:rPr>
                <w:sz w:val="21"/>
                <w:szCs w:val="24"/>
              </w:rPr>
            </w:pPr>
          </w:p>
          <w:p w:rsidR="00AD6EA0" w:rsidRPr="00AD6EA0" w:rsidRDefault="00AD6EA0" w:rsidP="00223F8D">
            <w:pPr>
              <w:spacing w:line="240" w:lineRule="auto"/>
              <w:ind w:rightChars="0" w:right="0"/>
              <w:jc w:val="center"/>
              <w:rPr>
                <w:sz w:val="21"/>
                <w:szCs w:val="24"/>
              </w:rPr>
            </w:pPr>
            <w:r w:rsidRPr="00AD6EA0">
              <w:rPr>
                <w:rFonts w:hint="eastAsia"/>
                <w:sz w:val="21"/>
                <w:szCs w:val="24"/>
              </w:rPr>
              <w:t>《</w:t>
            </w:r>
            <w:r>
              <w:rPr>
                <w:rFonts w:hint="eastAsia"/>
                <w:sz w:val="21"/>
                <w:szCs w:val="24"/>
              </w:rPr>
              <w:t>校园导航系</w:t>
            </w:r>
            <w:r w:rsidRPr="00AD6EA0">
              <w:rPr>
                <w:rFonts w:hint="eastAsia"/>
                <w:sz w:val="21"/>
                <w:szCs w:val="24"/>
              </w:rPr>
              <w:t>统</w:t>
            </w:r>
            <w:r w:rsidRPr="00AD6EA0">
              <w:rPr>
                <w:rFonts w:hint="eastAsia"/>
                <w:sz w:val="21"/>
                <w:szCs w:val="24"/>
              </w:rPr>
              <w:t>-</w:t>
            </w:r>
            <w:r w:rsidRPr="00AD6EA0">
              <w:rPr>
                <w:rFonts w:hint="eastAsia"/>
                <w:sz w:val="21"/>
                <w:szCs w:val="24"/>
              </w:rPr>
              <w:t>项目度量计划》</w:t>
            </w:r>
          </w:p>
          <w:p w:rsidR="00AD6EA0" w:rsidRPr="00AD6EA0" w:rsidRDefault="00AD6EA0" w:rsidP="00AD6EA0">
            <w:pPr>
              <w:spacing w:line="240" w:lineRule="auto"/>
              <w:ind w:rightChars="0" w:right="0"/>
              <w:rPr>
                <w:sz w:val="21"/>
                <w:szCs w:val="24"/>
              </w:rPr>
            </w:pPr>
          </w:p>
        </w:tc>
        <w:tc>
          <w:tcPr>
            <w:tcW w:w="3247" w:type="dxa"/>
          </w:tcPr>
          <w:p w:rsidR="00AD6EA0" w:rsidRPr="00AD6EA0" w:rsidRDefault="005E0B6E" w:rsidP="00AD6EA0">
            <w:pPr>
              <w:spacing w:line="240" w:lineRule="auto"/>
              <w:ind w:rightChars="0" w:right="0"/>
              <w:jc w:val="center"/>
              <w:rPr>
                <w:sz w:val="21"/>
                <w:szCs w:val="24"/>
              </w:rPr>
            </w:pPr>
            <w:r>
              <w:rPr>
                <w:sz w:val="21"/>
                <w:szCs w:val="24"/>
              </w:rPr>
              <w:t>7</w:t>
            </w:r>
            <w:r>
              <w:rPr>
                <w:rFonts w:hint="eastAsia"/>
                <w:sz w:val="21"/>
                <w:szCs w:val="24"/>
              </w:rPr>
              <w:t>页</w:t>
            </w:r>
          </w:p>
        </w:tc>
      </w:tr>
    </w:tbl>
    <w:p w:rsidR="00D80A2E" w:rsidRPr="00D80A2E" w:rsidRDefault="00D80A2E" w:rsidP="00A43DC3">
      <w:pPr>
        <w:ind w:right="480"/>
        <w:rPr>
          <w:rFonts w:ascii="Times New Roman" w:hAnsi="Times New Roman"/>
          <w:szCs w:val="24"/>
        </w:rPr>
      </w:pPr>
    </w:p>
    <w:p w:rsidR="00D80A2E" w:rsidRDefault="00AD6EA0" w:rsidP="006140E2">
      <w:pPr>
        <w:pStyle w:val="10"/>
      </w:pPr>
      <w:bookmarkStart w:id="37" w:name="_Toc12568564"/>
      <w:r>
        <w:rPr>
          <w:rFonts w:hint="eastAsia"/>
        </w:rPr>
        <w:t>人员分配</w:t>
      </w:r>
      <w:bookmarkEnd w:id="37"/>
    </w:p>
    <w:p w:rsidR="00D80A2E" w:rsidRDefault="00D80A2E" w:rsidP="00A43DC3">
      <w:pPr>
        <w:pStyle w:val="21"/>
        <w:numPr>
          <w:ilvl w:val="0"/>
          <w:numId w:val="32"/>
        </w:numPr>
      </w:pPr>
      <w:bookmarkStart w:id="38" w:name="_Toc10405654"/>
      <w:bookmarkStart w:id="39" w:name="_Toc12568565"/>
      <w:r w:rsidRPr="00227176">
        <w:rPr>
          <w:rFonts w:hint="eastAsia"/>
        </w:rPr>
        <w:t>人力资源计划</w:t>
      </w:r>
      <w:bookmarkEnd w:id="38"/>
      <w:bookmarkEnd w:id="39"/>
    </w:p>
    <w:tbl>
      <w:tblPr>
        <w:tblStyle w:val="a8"/>
        <w:tblW w:w="0" w:type="auto"/>
        <w:tblLook w:val="04A0" w:firstRow="1" w:lastRow="0" w:firstColumn="1" w:lastColumn="0" w:noHBand="0" w:noVBand="1"/>
      </w:tblPr>
      <w:tblGrid>
        <w:gridCol w:w="938"/>
        <w:gridCol w:w="1342"/>
        <w:gridCol w:w="2346"/>
        <w:gridCol w:w="937"/>
        <w:gridCol w:w="1618"/>
        <w:gridCol w:w="1341"/>
      </w:tblGrid>
      <w:tr w:rsidR="00D80A2E" w:rsidTr="005B24E7">
        <w:tc>
          <w:tcPr>
            <w:tcW w:w="675" w:type="dxa"/>
            <w:shd w:val="pct12" w:color="auto" w:fill="auto"/>
            <w:vAlign w:val="center"/>
          </w:tcPr>
          <w:p w:rsidR="00D80A2E" w:rsidRDefault="00D80A2E" w:rsidP="00A43DC3">
            <w:pPr>
              <w:pStyle w:val="a9"/>
              <w:ind w:right="480"/>
            </w:pPr>
            <w:r>
              <w:rPr>
                <w:rFonts w:hint="eastAsia"/>
              </w:rPr>
              <w:t>序号</w:t>
            </w:r>
          </w:p>
        </w:tc>
        <w:tc>
          <w:tcPr>
            <w:tcW w:w="1560" w:type="dxa"/>
            <w:shd w:val="pct12" w:color="auto" w:fill="auto"/>
          </w:tcPr>
          <w:p w:rsidR="00D80A2E" w:rsidRDefault="00D80A2E" w:rsidP="00A43DC3">
            <w:pPr>
              <w:pStyle w:val="a9"/>
              <w:ind w:right="480"/>
            </w:pPr>
            <w:r>
              <w:rPr>
                <w:rFonts w:hint="eastAsia"/>
              </w:rPr>
              <w:t>人员角色</w:t>
            </w:r>
          </w:p>
        </w:tc>
        <w:tc>
          <w:tcPr>
            <w:tcW w:w="2976" w:type="dxa"/>
            <w:shd w:val="pct12" w:color="auto" w:fill="auto"/>
          </w:tcPr>
          <w:p w:rsidR="00D80A2E" w:rsidRDefault="00D80A2E" w:rsidP="00A43DC3">
            <w:pPr>
              <w:pStyle w:val="a9"/>
              <w:ind w:right="480"/>
            </w:pPr>
            <w:r>
              <w:rPr>
                <w:rFonts w:hint="eastAsia"/>
              </w:rPr>
              <w:t>任务</w:t>
            </w:r>
          </w:p>
        </w:tc>
        <w:tc>
          <w:tcPr>
            <w:tcW w:w="709" w:type="dxa"/>
            <w:shd w:val="pct12" w:color="auto" w:fill="auto"/>
          </w:tcPr>
          <w:p w:rsidR="00D80A2E" w:rsidRDefault="00D80A2E" w:rsidP="00A43DC3">
            <w:pPr>
              <w:pStyle w:val="a9"/>
              <w:ind w:right="480"/>
            </w:pPr>
            <w:r>
              <w:rPr>
                <w:rFonts w:hint="eastAsia"/>
              </w:rPr>
              <w:t>数量</w:t>
            </w:r>
          </w:p>
        </w:tc>
        <w:tc>
          <w:tcPr>
            <w:tcW w:w="1985" w:type="dxa"/>
            <w:shd w:val="pct12" w:color="auto" w:fill="auto"/>
          </w:tcPr>
          <w:p w:rsidR="00D80A2E" w:rsidRDefault="00D80A2E" w:rsidP="00A43DC3">
            <w:pPr>
              <w:pStyle w:val="a9"/>
              <w:ind w:right="480"/>
            </w:pPr>
            <w:r>
              <w:rPr>
                <w:rFonts w:hint="eastAsia"/>
              </w:rPr>
              <w:t>姓名</w:t>
            </w:r>
          </w:p>
        </w:tc>
        <w:tc>
          <w:tcPr>
            <w:tcW w:w="1559" w:type="dxa"/>
            <w:shd w:val="pct12" w:color="auto" w:fill="auto"/>
          </w:tcPr>
          <w:p w:rsidR="00D80A2E" w:rsidRDefault="00D80A2E" w:rsidP="00A43DC3">
            <w:pPr>
              <w:pStyle w:val="a9"/>
              <w:ind w:right="480"/>
            </w:pPr>
            <w:r w:rsidRPr="006A1A24">
              <w:rPr>
                <w:rFonts w:hint="eastAsia"/>
              </w:rPr>
              <w:t>计划获取时间</w:t>
            </w:r>
          </w:p>
        </w:tc>
      </w:tr>
      <w:tr w:rsidR="00D80A2E" w:rsidTr="005B24E7">
        <w:tc>
          <w:tcPr>
            <w:tcW w:w="675" w:type="dxa"/>
            <w:vAlign w:val="center"/>
          </w:tcPr>
          <w:p w:rsidR="00D80A2E" w:rsidRPr="00562786" w:rsidRDefault="00D80A2E" w:rsidP="00A43DC3">
            <w:pPr>
              <w:pStyle w:val="1"/>
              <w:numPr>
                <w:ilvl w:val="0"/>
                <w:numId w:val="7"/>
              </w:numPr>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需求开发人员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需求调研、需求分析</w:t>
            </w:r>
          </w:p>
        </w:tc>
        <w:tc>
          <w:tcPr>
            <w:tcW w:w="709"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王秋豪</w:t>
            </w:r>
          </w:p>
        </w:tc>
        <w:tc>
          <w:tcPr>
            <w:tcW w:w="1559" w:type="dxa"/>
          </w:tcPr>
          <w:p w:rsidR="00D80A2E" w:rsidRPr="00E65C33"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系统设计人员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系统框架设计、功能设计</w:t>
            </w:r>
          </w:p>
        </w:tc>
        <w:tc>
          <w:tcPr>
            <w:tcW w:w="709"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季亚波</w:t>
            </w:r>
          </w:p>
        </w:tc>
        <w:tc>
          <w:tcPr>
            <w:tcW w:w="1559" w:type="dxa"/>
          </w:tcPr>
          <w:p w:rsidR="00D80A2E" w:rsidRPr="00562786"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系统</w:t>
            </w:r>
            <w:r w:rsidRPr="00562786">
              <w:rPr>
                <w:rFonts w:ascii="宋体" w:hAnsi="宋体" w:hint="eastAsia"/>
                <w:szCs w:val="21"/>
              </w:rPr>
              <w:lastRenderedPageBreak/>
              <w:t>开发人员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lastRenderedPageBreak/>
              <w:t>系统开发</w:t>
            </w:r>
          </w:p>
        </w:tc>
        <w:tc>
          <w:tcPr>
            <w:tcW w:w="709"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7</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全体</w:t>
            </w:r>
          </w:p>
        </w:tc>
        <w:tc>
          <w:tcPr>
            <w:tcW w:w="1559" w:type="dxa"/>
          </w:tcPr>
          <w:p w:rsidR="00D80A2E" w:rsidRPr="00562786"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系统测试人员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系统测试、测试报告编制</w:t>
            </w:r>
          </w:p>
        </w:tc>
        <w:tc>
          <w:tcPr>
            <w:tcW w:w="709"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牛品</w:t>
            </w:r>
          </w:p>
        </w:tc>
        <w:tc>
          <w:tcPr>
            <w:tcW w:w="1559" w:type="dxa"/>
          </w:tcPr>
          <w:p w:rsidR="00D80A2E" w:rsidRPr="00562786"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质量保证人员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质量保证相关工作</w:t>
            </w:r>
          </w:p>
        </w:tc>
        <w:tc>
          <w:tcPr>
            <w:tcW w:w="709" w:type="dxa"/>
            <w:vAlign w:val="center"/>
          </w:tcPr>
          <w:p w:rsidR="00D80A2E" w:rsidRPr="00562786" w:rsidRDefault="00D80A2E" w:rsidP="00A43DC3">
            <w:pPr>
              <w:spacing w:line="240" w:lineRule="auto"/>
              <w:ind w:right="480"/>
              <w:jc w:val="center"/>
              <w:rPr>
                <w:rFonts w:ascii="宋体"/>
                <w:szCs w:val="21"/>
              </w:rPr>
            </w:pPr>
            <w:r w:rsidRPr="00562786">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侯旭东</w:t>
            </w:r>
          </w:p>
        </w:tc>
        <w:tc>
          <w:tcPr>
            <w:tcW w:w="1559" w:type="dxa"/>
          </w:tcPr>
          <w:p w:rsidR="00D80A2E" w:rsidRPr="00562786"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sidRPr="00562786">
              <w:rPr>
                <w:rFonts w:ascii="宋体" w:hAnsi="宋体" w:hint="eastAsia"/>
                <w:szCs w:val="21"/>
              </w:rPr>
              <w:t>配置管理人员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配置管理相关工作</w:t>
            </w:r>
          </w:p>
        </w:tc>
        <w:tc>
          <w:tcPr>
            <w:tcW w:w="709" w:type="dxa"/>
            <w:vAlign w:val="center"/>
          </w:tcPr>
          <w:p w:rsidR="00D80A2E" w:rsidRPr="00562786" w:rsidRDefault="00D80A2E" w:rsidP="00A43DC3">
            <w:pPr>
              <w:spacing w:line="240" w:lineRule="auto"/>
              <w:ind w:right="480"/>
              <w:jc w:val="center"/>
              <w:rPr>
                <w:rFonts w:ascii="宋体"/>
                <w:szCs w:val="21"/>
              </w:rPr>
            </w:pPr>
            <w:r w:rsidRPr="00562786">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杨铭</w:t>
            </w:r>
          </w:p>
        </w:tc>
        <w:tc>
          <w:tcPr>
            <w:tcW w:w="1559" w:type="dxa"/>
          </w:tcPr>
          <w:p w:rsidR="00D80A2E" w:rsidRPr="00562786" w:rsidRDefault="00D80A2E" w:rsidP="00A43DC3">
            <w:pPr>
              <w:pStyle w:val="a1"/>
              <w:spacing w:line="240" w:lineRule="auto"/>
              <w:ind w:right="480" w:firstLine="420"/>
              <w:rPr>
                <w:sz w:val="21"/>
                <w:szCs w:val="21"/>
              </w:rPr>
            </w:pPr>
          </w:p>
        </w:tc>
      </w:tr>
      <w:tr w:rsidR="00D80A2E" w:rsidTr="005B24E7">
        <w:tc>
          <w:tcPr>
            <w:tcW w:w="675" w:type="dxa"/>
            <w:vAlign w:val="center"/>
          </w:tcPr>
          <w:p w:rsidR="00D80A2E" w:rsidRPr="00562786" w:rsidRDefault="00D80A2E" w:rsidP="00A43DC3">
            <w:pPr>
              <w:pStyle w:val="1"/>
              <w:ind w:right="480"/>
              <w:jc w:val="center"/>
            </w:pPr>
          </w:p>
        </w:tc>
        <w:tc>
          <w:tcPr>
            <w:tcW w:w="1560" w:type="dxa"/>
            <w:vAlign w:val="center"/>
          </w:tcPr>
          <w:p w:rsidR="00D80A2E" w:rsidRPr="00562786" w:rsidRDefault="00D80A2E" w:rsidP="00A43DC3">
            <w:pPr>
              <w:spacing w:line="240" w:lineRule="auto"/>
              <w:ind w:right="480"/>
              <w:jc w:val="center"/>
              <w:rPr>
                <w:rFonts w:ascii="宋体"/>
                <w:szCs w:val="21"/>
              </w:rPr>
            </w:pPr>
            <w:r>
              <w:rPr>
                <w:rFonts w:ascii="宋体" w:hAnsi="宋体" w:hint="eastAsia"/>
                <w:szCs w:val="21"/>
              </w:rPr>
              <w:t>框架设计</w:t>
            </w:r>
            <w:r w:rsidRPr="00562786">
              <w:rPr>
                <w:rFonts w:ascii="宋体" w:hAnsi="宋体" w:hint="eastAsia"/>
                <w:szCs w:val="21"/>
              </w:rPr>
              <w:t>人员</w:t>
            </w:r>
          </w:p>
        </w:tc>
        <w:tc>
          <w:tcPr>
            <w:tcW w:w="2976" w:type="dxa"/>
            <w:vAlign w:val="center"/>
          </w:tcPr>
          <w:p w:rsidR="00D80A2E" w:rsidRPr="00562786" w:rsidRDefault="00D80A2E" w:rsidP="00A43DC3">
            <w:pPr>
              <w:spacing w:line="240" w:lineRule="auto"/>
              <w:ind w:right="480"/>
              <w:rPr>
                <w:rFonts w:ascii="宋体"/>
                <w:szCs w:val="21"/>
              </w:rPr>
            </w:pPr>
            <w:r>
              <w:rPr>
                <w:rFonts w:ascii="宋体" w:hint="eastAsia"/>
                <w:szCs w:val="21"/>
              </w:rPr>
              <w:t>设计框架接口</w:t>
            </w:r>
          </w:p>
        </w:tc>
        <w:tc>
          <w:tcPr>
            <w:tcW w:w="709"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1</w:t>
            </w:r>
          </w:p>
        </w:tc>
        <w:tc>
          <w:tcPr>
            <w:tcW w:w="1985" w:type="dxa"/>
            <w:vAlign w:val="center"/>
          </w:tcPr>
          <w:p w:rsidR="00D80A2E" w:rsidRPr="00562786" w:rsidRDefault="00D80A2E" w:rsidP="00A43DC3">
            <w:pPr>
              <w:spacing w:line="240" w:lineRule="auto"/>
              <w:ind w:right="480"/>
              <w:jc w:val="center"/>
              <w:rPr>
                <w:rFonts w:ascii="宋体"/>
                <w:szCs w:val="21"/>
              </w:rPr>
            </w:pPr>
            <w:r>
              <w:rPr>
                <w:rFonts w:ascii="宋体" w:hint="eastAsia"/>
                <w:szCs w:val="21"/>
              </w:rPr>
              <w:t>袁帅</w:t>
            </w:r>
          </w:p>
        </w:tc>
        <w:tc>
          <w:tcPr>
            <w:tcW w:w="1559" w:type="dxa"/>
          </w:tcPr>
          <w:p w:rsidR="00D80A2E" w:rsidRPr="00562786" w:rsidRDefault="00D80A2E" w:rsidP="00A43DC3">
            <w:pPr>
              <w:pStyle w:val="a1"/>
              <w:spacing w:line="240" w:lineRule="auto"/>
              <w:ind w:right="480" w:firstLine="420"/>
              <w:rPr>
                <w:sz w:val="21"/>
                <w:szCs w:val="21"/>
              </w:rPr>
            </w:pPr>
          </w:p>
        </w:tc>
      </w:tr>
    </w:tbl>
    <w:p w:rsidR="00D80A2E" w:rsidRDefault="00D80A2E" w:rsidP="00A43DC3">
      <w:pPr>
        <w:pStyle w:val="21"/>
        <w:numPr>
          <w:ilvl w:val="0"/>
          <w:numId w:val="32"/>
        </w:numPr>
      </w:pPr>
      <w:bookmarkStart w:id="40" w:name="_Toc10405656"/>
      <w:bookmarkStart w:id="41" w:name="_Toc12568567"/>
      <w:r w:rsidRPr="00227176">
        <w:rPr>
          <w:rFonts w:hint="eastAsia"/>
        </w:rPr>
        <w:t>软件资源计划</w:t>
      </w:r>
      <w:bookmarkEnd w:id="40"/>
      <w:bookmarkEnd w:id="41"/>
    </w:p>
    <w:p w:rsidR="00D80A2E" w:rsidRDefault="00D80A2E" w:rsidP="00A43DC3">
      <w:pPr>
        <w:pStyle w:val="a1"/>
        <w:ind w:right="480"/>
      </w:pPr>
      <w:r w:rsidRPr="00227176">
        <w:rPr>
          <w:rFonts w:hint="eastAsia"/>
        </w:rPr>
        <w:t>列出项目所需的关键软件资源或需要采购的软件资源</w:t>
      </w:r>
    </w:p>
    <w:tbl>
      <w:tblPr>
        <w:tblStyle w:val="a8"/>
        <w:tblW w:w="0" w:type="auto"/>
        <w:tblLook w:val="04A0" w:firstRow="1" w:lastRow="0" w:firstColumn="1" w:lastColumn="0" w:noHBand="0" w:noVBand="1"/>
      </w:tblPr>
      <w:tblGrid>
        <w:gridCol w:w="937"/>
        <w:gridCol w:w="1475"/>
        <w:gridCol w:w="2410"/>
        <w:gridCol w:w="937"/>
        <w:gridCol w:w="1464"/>
        <w:gridCol w:w="1299"/>
      </w:tblGrid>
      <w:tr w:rsidR="00D80A2E" w:rsidTr="00771F6A">
        <w:tc>
          <w:tcPr>
            <w:tcW w:w="937" w:type="dxa"/>
            <w:tcBorders>
              <w:bottom w:val="single" w:sz="4" w:space="0" w:color="000000"/>
            </w:tcBorders>
            <w:shd w:val="pct12" w:color="auto" w:fill="auto"/>
            <w:vAlign w:val="center"/>
          </w:tcPr>
          <w:p w:rsidR="00D80A2E" w:rsidRDefault="00D80A2E" w:rsidP="00A43DC3">
            <w:pPr>
              <w:pStyle w:val="a9"/>
              <w:ind w:right="480"/>
            </w:pPr>
            <w:r>
              <w:rPr>
                <w:rFonts w:hint="eastAsia"/>
              </w:rPr>
              <w:t>序号</w:t>
            </w:r>
          </w:p>
        </w:tc>
        <w:tc>
          <w:tcPr>
            <w:tcW w:w="1475" w:type="dxa"/>
            <w:tcBorders>
              <w:bottom w:val="single" w:sz="4" w:space="0" w:color="000000"/>
            </w:tcBorders>
            <w:shd w:val="pct12" w:color="auto" w:fill="auto"/>
            <w:vAlign w:val="center"/>
          </w:tcPr>
          <w:p w:rsidR="00D80A2E" w:rsidRDefault="00D80A2E" w:rsidP="00A43DC3">
            <w:pPr>
              <w:pStyle w:val="a9"/>
              <w:ind w:right="480"/>
            </w:pPr>
            <w:r>
              <w:rPr>
                <w:rFonts w:hint="eastAsia"/>
              </w:rPr>
              <w:t>资源类型</w:t>
            </w:r>
          </w:p>
        </w:tc>
        <w:tc>
          <w:tcPr>
            <w:tcW w:w="2410" w:type="dxa"/>
            <w:tcBorders>
              <w:bottom w:val="single" w:sz="4" w:space="0" w:color="000000"/>
            </w:tcBorders>
            <w:shd w:val="pct12" w:color="auto" w:fill="auto"/>
            <w:vAlign w:val="center"/>
          </w:tcPr>
          <w:p w:rsidR="00D80A2E" w:rsidRDefault="00D80A2E" w:rsidP="00A43DC3">
            <w:pPr>
              <w:pStyle w:val="a9"/>
              <w:ind w:right="480"/>
            </w:pPr>
            <w:r>
              <w:rPr>
                <w:rFonts w:hint="eastAsia"/>
              </w:rPr>
              <w:t>资源名称及版本</w:t>
            </w:r>
          </w:p>
        </w:tc>
        <w:tc>
          <w:tcPr>
            <w:tcW w:w="937" w:type="dxa"/>
            <w:tcBorders>
              <w:bottom w:val="single" w:sz="4" w:space="0" w:color="000000"/>
            </w:tcBorders>
            <w:shd w:val="pct12" w:color="auto" w:fill="auto"/>
            <w:vAlign w:val="center"/>
          </w:tcPr>
          <w:p w:rsidR="00D80A2E" w:rsidRDefault="00D80A2E" w:rsidP="00A43DC3">
            <w:pPr>
              <w:pStyle w:val="a9"/>
              <w:ind w:right="480"/>
            </w:pPr>
            <w:r>
              <w:rPr>
                <w:rFonts w:hint="eastAsia"/>
              </w:rPr>
              <w:t>数量</w:t>
            </w:r>
          </w:p>
        </w:tc>
        <w:tc>
          <w:tcPr>
            <w:tcW w:w="1464" w:type="dxa"/>
            <w:tcBorders>
              <w:bottom w:val="single" w:sz="4" w:space="0" w:color="000000"/>
            </w:tcBorders>
            <w:shd w:val="pct12" w:color="auto" w:fill="auto"/>
            <w:vAlign w:val="center"/>
          </w:tcPr>
          <w:p w:rsidR="00D80A2E" w:rsidRDefault="00D80A2E" w:rsidP="00A43DC3">
            <w:pPr>
              <w:pStyle w:val="a9"/>
              <w:ind w:right="480"/>
            </w:pPr>
            <w:r>
              <w:rPr>
                <w:rFonts w:hint="eastAsia"/>
              </w:rPr>
              <w:t>是否配备</w:t>
            </w:r>
          </w:p>
        </w:tc>
        <w:tc>
          <w:tcPr>
            <w:tcW w:w="1299" w:type="dxa"/>
            <w:tcBorders>
              <w:bottom w:val="single" w:sz="4" w:space="0" w:color="000000"/>
            </w:tcBorders>
            <w:shd w:val="pct12" w:color="auto" w:fill="auto"/>
            <w:vAlign w:val="center"/>
          </w:tcPr>
          <w:p w:rsidR="00D80A2E" w:rsidRDefault="00D80A2E" w:rsidP="00A43DC3">
            <w:pPr>
              <w:pStyle w:val="a9"/>
              <w:ind w:right="480"/>
            </w:pPr>
            <w:r w:rsidRPr="006A1A24">
              <w:rPr>
                <w:rFonts w:hint="eastAsia"/>
              </w:rPr>
              <w:t>计划获取时间</w:t>
            </w:r>
          </w:p>
        </w:tc>
      </w:tr>
      <w:tr w:rsidR="00D80A2E" w:rsidTr="00771F6A">
        <w:tc>
          <w:tcPr>
            <w:tcW w:w="937" w:type="dxa"/>
            <w:shd w:val="clear" w:color="auto" w:fill="auto"/>
            <w:vAlign w:val="center"/>
          </w:tcPr>
          <w:p w:rsidR="00D80A2E" w:rsidRDefault="00D80A2E" w:rsidP="00A43DC3">
            <w:pPr>
              <w:pStyle w:val="1"/>
              <w:numPr>
                <w:ilvl w:val="0"/>
                <w:numId w:val="9"/>
              </w:numPr>
              <w:ind w:right="480"/>
              <w:jc w:val="center"/>
            </w:pPr>
          </w:p>
        </w:tc>
        <w:tc>
          <w:tcPr>
            <w:tcW w:w="1475" w:type="dxa"/>
            <w:shd w:val="clear" w:color="auto" w:fill="auto"/>
            <w:vAlign w:val="center"/>
          </w:tcPr>
          <w:p w:rsidR="00D80A2E" w:rsidRDefault="00D80A2E" w:rsidP="00A43DC3">
            <w:pPr>
              <w:pStyle w:val="ab"/>
              <w:ind w:right="480"/>
            </w:pPr>
            <w:r>
              <w:rPr>
                <w:rFonts w:hint="eastAsia"/>
              </w:rPr>
              <w:t>项目管理平台</w:t>
            </w:r>
          </w:p>
        </w:tc>
        <w:tc>
          <w:tcPr>
            <w:tcW w:w="2410" w:type="dxa"/>
            <w:shd w:val="clear" w:color="auto" w:fill="auto"/>
            <w:vAlign w:val="center"/>
          </w:tcPr>
          <w:p w:rsidR="00D80A2E" w:rsidRDefault="00D80A2E" w:rsidP="00A43DC3">
            <w:pPr>
              <w:pStyle w:val="ab"/>
              <w:ind w:right="480"/>
            </w:pPr>
            <w:proofErr w:type="spellStart"/>
            <w:r>
              <w:t>G</w:t>
            </w:r>
            <w:r>
              <w:rPr>
                <w:rFonts w:hint="eastAsia"/>
              </w:rPr>
              <w:t>ithub</w:t>
            </w:r>
            <w:proofErr w:type="spellEnd"/>
          </w:p>
        </w:tc>
        <w:tc>
          <w:tcPr>
            <w:tcW w:w="937" w:type="dxa"/>
            <w:shd w:val="clear" w:color="auto" w:fill="auto"/>
            <w:vAlign w:val="center"/>
          </w:tcPr>
          <w:p w:rsidR="00D80A2E" w:rsidRDefault="00D80A2E" w:rsidP="00A43DC3">
            <w:pPr>
              <w:pStyle w:val="ab"/>
              <w:ind w:right="480"/>
              <w:jc w:val="center"/>
            </w:pPr>
            <w:r>
              <w:t>1</w:t>
            </w:r>
          </w:p>
        </w:tc>
        <w:tc>
          <w:tcPr>
            <w:tcW w:w="1464" w:type="dxa"/>
            <w:shd w:val="clear" w:color="auto" w:fill="auto"/>
            <w:vAlign w:val="center"/>
          </w:tcPr>
          <w:p w:rsidR="00D80A2E" w:rsidRDefault="00D80A2E" w:rsidP="00A43DC3">
            <w:pPr>
              <w:pStyle w:val="ab"/>
              <w:ind w:right="480"/>
            </w:pPr>
            <w:r>
              <w:rPr>
                <w:rFonts w:hint="eastAsia"/>
              </w:rPr>
              <w:t>是</w:t>
            </w:r>
          </w:p>
        </w:tc>
        <w:tc>
          <w:tcPr>
            <w:tcW w:w="1299" w:type="dxa"/>
            <w:shd w:val="clear" w:color="auto" w:fill="auto"/>
            <w:vAlign w:val="center"/>
          </w:tcPr>
          <w:p w:rsidR="00D80A2E" w:rsidRPr="006A1A24" w:rsidRDefault="00D80A2E" w:rsidP="00A43DC3">
            <w:pPr>
              <w:pStyle w:val="ab"/>
              <w:ind w:right="480"/>
            </w:pPr>
            <w:r>
              <w:rPr>
                <w:rFonts w:hint="eastAsia"/>
              </w:rPr>
              <w:t>无</w:t>
            </w:r>
          </w:p>
        </w:tc>
      </w:tr>
      <w:tr w:rsidR="00D80A2E" w:rsidTr="00771F6A">
        <w:tc>
          <w:tcPr>
            <w:tcW w:w="937" w:type="dxa"/>
            <w:shd w:val="clear" w:color="auto" w:fill="auto"/>
            <w:vAlign w:val="center"/>
          </w:tcPr>
          <w:p w:rsidR="00D80A2E" w:rsidRDefault="00D80A2E" w:rsidP="00A43DC3">
            <w:pPr>
              <w:pStyle w:val="1"/>
              <w:numPr>
                <w:ilvl w:val="0"/>
                <w:numId w:val="9"/>
              </w:numPr>
              <w:ind w:right="480"/>
              <w:jc w:val="center"/>
            </w:pPr>
          </w:p>
        </w:tc>
        <w:tc>
          <w:tcPr>
            <w:tcW w:w="1475" w:type="dxa"/>
            <w:shd w:val="clear" w:color="auto" w:fill="auto"/>
            <w:vAlign w:val="center"/>
          </w:tcPr>
          <w:p w:rsidR="00D80A2E" w:rsidRDefault="00D80A2E" w:rsidP="00A43DC3">
            <w:pPr>
              <w:pStyle w:val="ab"/>
              <w:ind w:right="480"/>
            </w:pPr>
            <w:r>
              <w:rPr>
                <w:rFonts w:hint="eastAsia"/>
              </w:rPr>
              <w:t>配置管理工具</w:t>
            </w:r>
          </w:p>
        </w:tc>
        <w:tc>
          <w:tcPr>
            <w:tcW w:w="2410" w:type="dxa"/>
            <w:shd w:val="clear" w:color="auto" w:fill="auto"/>
            <w:vAlign w:val="center"/>
          </w:tcPr>
          <w:p w:rsidR="00D80A2E" w:rsidRDefault="00D80A2E" w:rsidP="00A43DC3">
            <w:pPr>
              <w:pStyle w:val="ab"/>
              <w:ind w:right="480"/>
            </w:pPr>
            <w:proofErr w:type="spellStart"/>
            <w:r>
              <w:t>G</w:t>
            </w:r>
            <w:r>
              <w:rPr>
                <w:rFonts w:hint="eastAsia"/>
              </w:rPr>
              <w:t>it</w:t>
            </w:r>
            <w:proofErr w:type="spellEnd"/>
          </w:p>
        </w:tc>
        <w:tc>
          <w:tcPr>
            <w:tcW w:w="937" w:type="dxa"/>
            <w:shd w:val="clear" w:color="auto" w:fill="auto"/>
            <w:vAlign w:val="center"/>
          </w:tcPr>
          <w:p w:rsidR="00D80A2E" w:rsidRDefault="00D80A2E" w:rsidP="00A43DC3">
            <w:pPr>
              <w:pStyle w:val="ab"/>
              <w:ind w:right="480"/>
              <w:jc w:val="center"/>
            </w:pPr>
            <w:r>
              <w:t>1</w:t>
            </w:r>
          </w:p>
        </w:tc>
        <w:tc>
          <w:tcPr>
            <w:tcW w:w="1464" w:type="dxa"/>
            <w:shd w:val="clear" w:color="auto" w:fill="auto"/>
          </w:tcPr>
          <w:p w:rsidR="00D80A2E" w:rsidRDefault="00D80A2E" w:rsidP="00A43DC3">
            <w:pPr>
              <w:ind w:right="480"/>
            </w:pPr>
            <w:r w:rsidRPr="00B7501E">
              <w:rPr>
                <w:rFonts w:hint="eastAsia"/>
              </w:rPr>
              <w:t>是</w:t>
            </w:r>
          </w:p>
        </w:tc>
        <w:tc>
          <w:tcPr>
            <w:tcW w:w="1299" w:type="dxa"/>
            <w:shd w:val="clear" w:color="auto" w:fill="auto"/>
          </w:tcPr>
          <w:p w:rsidR="00D80A2E" w:rsidRDefault="00D80A2E" w:rsidP="00A43DC3">
            <w:pPr>
              <w:ind w:right="480"/>
            </w:pPr>
            <w:r w:rsidRPr="00DD4B08">
              <w:rPr>
                <w:rFonts w:hint="eastAsia"/>
              </w:rPr>
              <w:t>无</w:t>
            </w:r>
          </w:p>
        </w:tc>
      </w:tr>
      <w:tr w:rsidR="00D80A2E" w:rsidTr="00771F6A">
        <w:tc>
          <w:tcPr>
            <w:tcW w:w="937" w:type="dxa"/>
            <w:shd w:val="clear" w:color="auto" w:fill="auto"/>
            <w:vAlign w:val="center"/>
          </w:tcPr>
          <w:p w:rsidR="00D80A2E" w:rsidRDefault="00D80A2E" w:rsidP="00A43DC3">
            <w:pPr>
              <w:pStyle w:val="1"/>
              <w:numPr>
                <w:ilvl w:val="0"/>
                <w:numId w:val="9"/>
              </w:numPr>
              <w:ind w:right="480"/>
              <w:jc w:val="center"/>
            </w:pPr>
          </w:p>
        </w:tc>
        <w:tc>
          <w:tcPr>
            <w:tcW w:w="1475" w:type="dxa"/>
            <w:shd w:val="clear" w:color="auto" w:fill="auto"/>
            <w:vAlign w:val="center"/>
          </w:tcPr>
          <w:p w:rsidR="00D80A2E" w:rsidRDefault="00D80A2E" w:rsidP="00A43DC3">
            <w:pPr>
              <w:pStyle w:val="ab"/>
              <w:ind w:right="480"/>
            </w:pPr>
            <w:r>
              <w:rPr>
                <w:rFonts w:hint="eastAsia"/>
              </w:rPr>
              <w:t>开发工具</w:t>
            </w:r>
          </w:p>
        </w:tc>
        <w:tc>
          <w:tcPr>
            <w:tcW w:w="2410" w:type="dxa"/>
            <w:shd w:val="clear" w:color="auto" w:fill="auto"/>
            <w:vAlign w:val="center"/>
          </w:tcPr>
          <w:p w:rsidR="00D80A2E" w:rsidRDefault="00D80A2E" w:rsidP="00A43DC3">
            <w:pPr>
              <w:pStyle w:val="ab"/>
              <w:ind w:right="480"/>
            </w:pPr>
            <w:r>
              <w:t>E</w:t>
            </w:r>
            <w:r>
              <w:rPr>
                <w:rFonts w:hint="eastAsia"/>
              </w:rPr>
              <w:t>clipse</w:t>
            </w:r>
            <w:r w:rsidR="00223F8D">
              <w:rPr>
                <w:rFonts w:hint="eastAsia"/>
              </w:rPr>
              <w:t xml:space="preserve"> 8.0</w:t>
            </w:r>
          </w:p>
        </w:tc>
        <w:tc>
          <w:tcPr>
            <w:tcW w:w="937" w:type="dxa"/>
            <w:shd w:val="clear" w:color="auto" w:fill="auto"/>
            <w:vAlign w:val="center"/>
          </w:tcPr>
          <w:p w:rsidR="00D80A2E" w:rsidRDefault="00D80A2E" w:rsidP="00A43DC3">
            <w:pPr>
              <w:pStyle w:val="ab"/>
              <w:ind w:right="480"/>
              <w:jc w:val="center"/>
            </w:pPr>
            <w:r>
              <w:t>1</w:t>
            </w:r>
          </w:p>
        </w:tc>
        <w:tc>
          <w:tcPr>
            <w:tcW w:w="1464" w:type="dxa"/>
            <w:shd w:val="clear" w:color="auto" w:fill="auto"/>
          </w:tcPr>
          <w:p w:rsidR="00D80A2E" w:rsidRDefault="00D80A2E" w:rsidP="00A43DC3">
            <w:pPr>
              <w:ind w:right="480"/>
            </w:pPr>
            <w:r w:rsidRPr="00B7501E">
              <w:rPr>
                <w:rFonts w:hint="eastAsia"/>
              </w:rPr>
              <w:t>是</w:t>
            </w:r>
          </w:p>
        </w:tc>
        <w:tc>
          <w:tcPr>
            <w:tcW w:w="1299" w:type="dxa"/>
            <w:shd w:val="clear" w:color="auto" w:fill="auto"/>
          </w:tcPr>
          <w:p w:rsidR="00D80A2E" w:rsidRDefault="00D80A2E" w:rsidP="00A43DC3">
            <w:pPr>
              <w:ind w:right="480"/>
            </w:pPr>
            <w:r w:rsidRPr="00DD4B08">
              <w:rPr>
                <w:rFonts w:hint="eastAsia"/>
              </w:rPr>
              <w:t>无</w:t>
            </w:r>
          </w:p>
        </w:tc>
      </w:tr>
      <w:tr w:rsidR="00D80A2E" w:rsidTr="00771F6A">
        <w:tc>
          <w:tcPr>
            <w:tcW w:w="937" w:type="dxa"/>
            <w:vAlign w:val="center"/>
          </w:tcPr>
          <w:p w:rsidR="00D80A2E" w:rsidRDefault="00D80A2E" w:rsidP="00A43DC3">
            <w:pPr>
              <w:pStyle w:val="1"/>
              <w:ind w:right="480"/>
              <w:jc w:val="center"/>
            </w:pPr>
          </w:p>
        </w:tc>
        <w:tc>
          <w:tcPr>
            <w:tcW w:w="1475" w:type="dxa"/>
          </w:tcPr>
          <w:p w:rsidR="00D80A2E" w:rsidRPr="005C041F" w:rsidRDefault="00D80A2E" w:rsidP="00A43DC3">
            <w:pPr>
              <w:pStyle w:val="ab"/>
              <w:ind w:right="480"/>
            </w:pPr>
            <w:r>
              <w:rPr>
                <w:rFonts w:hint="eastAsia"/>
              </w:rPr>
              <w:t>操作系统</w:t>
            </w:r>
          </w:p>
        </w:tc>
        <w:tc>
          <w:tcPr>
            <w:tcW w:w="2410" w:type="dxa"/>
          </w:tcPr>
          <w:p w:rsidR="00D80A2E" w:rsidRPr="005C041F" w:rsidRDefault="00D80A2E" w:rsidP="00A43DC3">
            <w:pPr>
              <w:pStyle w:val="ab"/>
              <w:ind w:right="480"/>
            </w:pPr>
            <w:r>
              <w:t>W</w:t>
            </w:r>
            <w:r w:rsidR="00223F8D">
              <w:rPr>
                <w:rFonts w:hint="eastAsia"/>
              </w:rPr>
              <w:t>indows</w:t>
            </w:r>
            <w:r>
              <w:t>10</w:t>
            </w:r>
            <w:r w:rsidR="00223F8D">
              <w:rPr>
                <w:rFonts w:hint="eastAsia"/>
              </w:rPr>
              <w:t>操作系统</w:t>
            </w:r>
          </w:p>
        </w:tc>
        <w:tc>
          <w:tcPr>
            <w:tcW w:w="937" w:type="dxa"/>
            <w:vAlign w:val="center"/>
          </w:tcPr>
          <w:p w:rsidR="00D80A2E" w:rsidRPr="006B556B" w:rsidRDefault="00D80A2E" w:rsidP="00A43DC3">
            <w:pPr>
              <w:ind w:right="480"/>
              <w:jc w:val="center"/>
            </w:pPr>
            <w:r w:rsidRPr="006B556B">
              <w:rPr>
                <w:rFonts w:hint="eastAsia"/>
              </w:rPr>
              <w:t>1</w:t>
            </w:r>
          </w:p>
        </w:tc>
        <w:tc>
          <w:tcPr>
            <w:tcW w:w="1464" w:type="dxa"/>
          </w:tcPr>
          <w:p w:rsidR="00D80A2E" w:rsidRDefault="00D80A2E" w:rsidP="00A43DC3">
            <w:pPr>
              <w:ind w:right="480"/>
            </w:pPr>
            <w:r w:rsidRPr="00B7501E">
              <w:rPr>
                <w:rFonts w:hint="eastAsia"/>
              </w:rPr>
              <w:t>是</w:t>
            </w:r>
          </w:p>
        </w:tc>
        <w:tc>
          <w:tcPr>
            <w:tcW w:w="1299" w:type="dxa"/>
          </w:tcPr>
          <w:p w:rsidR="00D80A2E" w:rsidRDefault="00D80A2E" w:rsidP="00A43DC3">
            <w:pPr>
              <w:ind w:right="480"/>
            </w:pPr>
            <w:r w:rsidRPr="00DD4B08">
              <w:rPr>
                <w:rFonts w:hint="eastAsia"/>
              </w:rPr>
              <w:t>无</w:t>
            </w:r>
          </w:p>
        </w:tc>
      </w:tr>
      <w:tr w:rsidR="00D80A2E" w:rsidTr="00771F6A">
        <w:tc>
          <w:tcPr>
            <w:tcW w:w="937" w:type="dxa"/>
            <w:vAlign w:val="center"/>
          </w:tcPr>
          <w:p w:rsidR="00D80A2E" w:rsidRDefault="00D80A2E" w:rsidP="00A43DC3">
            <w:pPr>
              <w:pStyle w:val="1"/>
              <w:ind w:right="480"/>
              <w:jc w:val="center"/>
            </w:pPr>
          </w:p>
        </w:tc>
        <w:tc>
          <w:tcPr>
            <w:tcW w:w="1475" w:type="dxa"/>
          </w:tcPr>
          <w:p w:rsidR="00D80A2E" w:rsidRPr="005C041F" w:rsidRDefault="00D80A2E" w:rsidP="00A43DC3">
            <w:pPr>
              <w:pStyle w:val="ab"/>
              <w:ind w:right="480"/>
            </w:pPr>
            <w:r>
              <w:rPr>
                <w:rFonts w:hint="eastAsia"/>
              </w:rPr>
              <w:t>数据库</w:t>
            </w:r>
          </w:p>
        </w:tc>
        <w:tc>
          <w:tcPr>
            <w:tcW w:w="2410" w:type="dxa"/>
          </w:tcPr>
          <w:p w:rsidR="00D80A2E" w:rsidRPr="005C041F" w:rsidRDefault="00D80A2E" w:rsidP="00A43DC3">
            <w:pPr>
              <w:pStyle w:val="ab"/>
              <w:ind w:right="480"/>
            </w:pPr>
            <w:proofErr w:type="spellStart"/>
            <w:r>
              <w:t>S</w:t>
            </w:r>
            <w:r>
              <w:rPr>
                <w:rFonts w:hint="eastAsia"/>
              </w:rPr>
              <w:t>qlserver</w:t>
            </w:r>
            <w:proofErr w:type="spellEnd"/>
            <w:r>
              <w:rPr>
                <w:rFonts w:hint="eastAsia"/>
              </w:rPr>
              <w:t xml:space="preserve"> 2008</w:t>
            </w:r>
          </w:p>
        </w:tc>
        <w:tc>
          <w:tcPr>
            <w:tcW w:w="937" w:type="dxa"/>
            <w:vAlign w:val="center"/>
          </w:tcPr>
          <w:p w:rsidR="00D80A2E" w:rsidRPr="006B556B" w:rsidRDefault="00D80A2E" w:rsidP="00A43DC3">
            <w:pPr>
              <w:ind w:right="480"/>
              <w:jc w:val="center"/>
            </w:pPr>
            <w:r>
              <w:t>1</w:t>
            </w:r>
          </w:p>
        </w:tc>
        <w:tc>
          <w:tcPr>
            <w:tcW w:w="1464" w:type="dxa"/>
          </w:tcPr>
          <w:p w:rsidR="00D80A2E" w:rsidRDefault="00D80A2E" w:rsidP="00A43DC3">
            <w:pPr>
              <w:ind w:right="480"/>
            </w:pPr>
            <w:r w:rsidRPr="00B7501E">
              <w:rPr>
                <w:rFonts w:hint="eastAsia"/>
              </w:rPr>
              <w:t>是</w:t>
            </w:r>
          </w:p>
        </w:tc>
        <w:tc>
          <w:tcPr>
            <w:tcW w:w="1299" w:type="dxa"/>
          </w:tcPr>
          <w:p w:rsidR="00D80A2E" w:rsidRDefault="00D80A2E" w:rsidP="00A43DC3">
            <w:pPr>
              <w:ind w:right="480"/>
            </w:pPr>
            <w:r w:rsidRPr="00DD4B08">
              <w:rPr>
                <w:rFonts w:hint="eastAsia"/>
              </w:rPr>
              <w:t>无</w:t>
            </w:r>
          </w:p>
        </w:tc>
      </w:tr>
      <w:tr w:rsidR="00D80A2E" w:rsidTr="00771F6A">
        <w:tc>
          <w:tcPr>
            <w:tcW w:w="937" w:type="dxa"/>
            <w:vAlign w:val="center"/>
          </w:tcPr>
          <w:p w:rsidR="00D80A2E" w:rsidRDefault="00D80A2E" w:rsidP="00A43DC3">
            <w:pPr>
              <w:pStyle w:val="1"/>
              <w:ind w:right="480"/>
              <w:jc w:val="center"/>
            </w:pPr>
          </w:p>
        </w:tc>
        <w:tc>
          <w:tcPr>
            <w:tcW w:w="1475" w:type="dxa"/>
          </w:tcPr>
          <w:p w:rsidR="00D80A2E" w:rsidRPr="005C041F" w:rsidRDefault="00D80A2E" w:rsidP="00A43DC3">
            <w:pPr>
              <w:pStyle w:val="ab"/>
              <w:ind w:right="480"/>
            </w:pPr>
            <w:r>
              <w:rPr>
                <w:rFonts w:hint="eastAsia"/>
              </w:rPr>
              <w:t>浏览器</w:t>
            </w:r>
          </w:p>
        </w:tc>
        <w:tc>
          <w:tcPr>
            <w:tcW w:w="2410" w:type="dxa"/>
          </w:tcPr>
          <w:p w:rsidR="00D80A2E" w:rsidRPr="005C041F" w:rsidRDefault="00D80A2E" w:rsidP="00A43DC3">
            <w:pPr>
              <w:pStyle w:val="ab"/>
              <w:ind w:right="480"/>
            </w:pPr>
            <w:r w:rsidRPr="005C041F">
              <w:rPr>
                <w:rFonts w:hint="eastAsia"/>
              </w:rPr>
              <w:t>IE</w:t>
            </w:r>
            <w:r>
              <w:rPr>
                <w:rFonts w:hint="eastAsia"/>
              </w:rPr>
              <w:t xml:space="preserve"> 6.0 </w:t>
            </w:r>
            <w:r>
              <w:rPr>
                <w:rFonts w:hint="eastAsia"/>
              </w:rPr>
              <w:t>、</w:t>
            </w:r>
            <w:r>
              <w:rPr>
                <w:rFonts w:hint="eastAsia"/>
              </w:rPr>
              <w:t xml:space="preserve">7.0 </w:t>
            </w:r>
            <w:r>
              <w:rPr>
                <w:rFonts w:hint="eastAsia"/>
              </w:rPr>
              <w:t>、</w:t>
            </w:r>
            <w:r>
              <w:rPr>
                <w:rFonts w:hint="eastAsia"/>
              </w:rPr>
              <w:t>9.0</w:t>
            </w:r>
          </w:p>
        </w:tc>
        <w:tc>
          <w:tcPr>
            <w:tcW w:w="937" w:type="dxa"/>
            <w:vAlign w:val="center"/>
          </w:tcPr>
          <w:p w:rsidR="00D80A2E" w:rsidRPr="006B556B" w:rsidRDefault="00D80A2E" w:rsidP="00A43DC3">
            <w:pPr>
              <w:ind w:right="480"/>
              <w:jc w:val="center"/>
            </w:pPr>
            <w:r w:rsidRPr="006B556B">
              <w:rPr>
                <w:rFonts w:hint="eastAsia"/>
              </w:rPr>
              <w:t>1</w:t>
            </w:r>
          </w:p>
        </w:tc>
        <w:tc>
          <w:tcPr>
            <w:tcW w:w="1464" w:type="dxa"/>
          </w:tcPr>
          <w:p w:rsidR="00D80A2E" w:rsidRDefault="00D80A2E" w:rsidP="00A43DC3">
            <w:pPr>
              <w:ind w:right="480"/>
            </w:pPr>
            <w:r w:rsidRPr="00B7501E">
              <w:rPr>
                <w:rFonts w:hint="eastAsia"/>
              </w:rPr>
              <w:t>是</w:t>
            </w:r>
          </w:p>
        </w:tc>
        <w:tc>
          <w:tcPr>
            <w:tcW w:w="1299" w:type="dxa"/>
          </w:tcPr>
          <w:p w:rsidR="00D80A2E" w:rsidRDefault="00D80A2E" w:rsidP="00A43DC3">
            <w:pPr>
              <w:ind w:right="480"/>
            </w:pPr>
            <w:r w:rsidRPr="00DD4B08">
              <w:rPr>
                <w:rFonts w:hint="eastAsia"/>
              </w:rPr>
              <w:t>无</w:t>
            </w:r>
          </w:p>
        </w:tc>
      </w:tr>
      <w:tr w:rsidR="00D80A2E" w:rsidTr="00771F6A">
        <w:tc>
          <w:tcPr>
            <w:tcW w:w="937" w:type="dxa"/>
            <w:vAlign w:val="center"/>
          </w:tcPr>
          <w:p w:rsidR="00D80A2E" w:rsidRDefault="00D80A2E" w:rsidP="00A43DC3">
            <w:pPr>
              <w:pStyle w:val="1"/>
              <w:ind w:right="480"/>
              <w:jc w:val="center"/>
            </w:pPr>
          </w:p>
        </w:tc>
        <w:tc>
          <w:tcPr>
            <w:tcW w:w="1475" w:type="dxa"/>
          </w:tcPr>
          <w:p w:rsidR="00D80A2E" w:rsidRPr="005C041F" w:rsidRDefault="00D80A2E" w:rsidP="00A43DC3">
            <w:pPr>
              <w:pStyle w:val="ab"/>
              <w:ind w:right="480"/>
            </w:pPr>
            <w:r>
              <w:rPr>
                <w:rFonts w:hint="eastAsia"/>
              </w:rPr>
              <w:t>运行环境</w:t>
            </w:r>
          </w:p>
        </w:tc>
        <w:tc>
          <w:tcPr>
            <w:tcW w:w="2410" w:type="dxa"/>
          </w:tcPr>
          <w:p w:rsidR="00D80A2E" w:rsidRDefault="00D80A2E" w:rsidP="00A43DC3">
            <w:pPr>
              <w:pStyle w:val="ab"/>
              <w:ind w:right="480"/>
            </w:pPr>
            <w:proofErr w:type="spellStart"/>
            <w:r>
              <w:rPr>
                <w:rFonts w:hint="eastAsia"/>
              </w:rPr>
              <w:t>TomCat</w:t>
            </w:r>
            <w:proofErr w:type="spellEnd"/>
            <w:r w:rsidR="00223F8D">
              <w:rPr>
                <w:rFonts w:hint="eastAsia"/>
              </w:rPr>
              <w:t xml:space="preserve"> 8.5</w:t>
            </w:r>
          </w:p>
        </w:tc>
        <w:tc>
          <w:tcPr>
            <w:tcW w:w="937" w:type="dxa"/>
            <w:vAlign w:val="center"/>
          </w:tcPr>
          <w:p w:rsidR="00D80A2E" w:rsidRPr="006B556B" w:rsidRDefault="00D80A2E" w:rsidP="00A43DC3">
            <w:pPr>
              <w:ind w:right="480"/>
              <w:jc w:val="center"/>
            </w:pPr>
            <w:r>
              <w:t>1</w:t>
            </w:r>
          </w:p>
        </w:tc>
        <w:tc>
          <w:tcPr>
            <w:tcW w:w="1464" w:type="dxa"/>
          </w:tcPr>
          <w:p w:rsidR="00D80A2E" w:rsidRDefault="00D80A2E" w:rsidP="00A43DC3">
            <w:pPr>
              <w:ind w:right="480"/>
            </w:pPr>
            <w:r w:rsidRPr="00B7501E">
              <w:rPr>
                <w:rFonts w:hint="eastAsia"/>
              </w:rPr>
              <w:t>是</w:t>
            </w:r>
          </w:p>
        </w:tc>
        <w:tc>
          <w:tcPr>
            <w:tcW w:w="1299" w:type="dxa"/>
          </w:tcPr>
          <w:p w:rsidR="00D80A2E" w:rsidRDefault="00D80A2E" w:rsidP="00A43DC3">
            <w:pPr>
              <w:ind w:right="480"/>
            </w:pPr>
            <w:r w:rsidRPr="00DD4B08">
              <w:rPr>
                <w:rFonts w:hint="eastAsia"/>
              </w:rPr>
              <w:t>无</w:t>
            </w:r>
          </w:p>
        </w:tc>
      </w:tr>
    </w:tbl>
    <w:p w:rsidR="00A43DC3" w:rsidRDefault="00A43DC3" w:rsidP="00A43DC3">
      <w:pPr>
        <w:pStyle w:val="a1"/>
        <w:ind w:right="480" w:firstLineChars="0" w:firstLine="0"/>
      </w:pPr>
    </w:p>
    <w:p w:rsidR="00B53B4C" w:rsidRDefault="00B53B4C" w:rsidP="001B356C">
      <w:pPr>
        <w:ind w:left="840" w:right="480" w:firstLine="420"/>
        <w:rPr>
          <w:b/>
          <w:sz w:val="52"/>
          <w:szCs w:val="52"/>
        </w:rPr>
      </w:pPr>
    </w:p>
    <w:p w:rsidR="00B53B4C" w:rsidRDefault="00B53B4C" w:rsidP="00613412">
      <w:pPr>
        <w:ind w:right="480"/>
        <w:rPr>
          <w:b/>
          <w:sz w:val="52"/>
          <w:szCs w:val="52"/>
        </w:rPr>
      </w:pPr>
    </w:p>
    <w:p w:rsidR="00613412" w:rsidRDefault="00613412" w:rsidP="00613412">
      <w:pPr>
        <w:ind w:right="480"/>
        <w:rPr>
          <w:b/>
          <w:sz w:val="52"/>
          <w:szCs w:val="52"/>
        </w:rPr>
      </w:pPr>
    </w:p>
    <w:p w:rsidR="00613412" w:rsidRDefault="00613412" w:rsidP="00613412">
      <w:pPr>
        <w:ind w:left="840" w:right="480" w:firstLine="420"/>
        <w:rPr>
          <w:b/>
          <w:sz w:val="52"/>
          <w:szCs w:val="52"/>
        </w:rPr>
      </w:pPr>
      <w:r w:rsidRPr="00E35D8A">
        <w:rPr>
          <w:rFonts w:hint="eastAsia"/>
          <w:b/>
          <w:sz w:val="52"/>
          <w:szCs w:val="52"/>
        </w:rPr>
        <w:t>校园导航系统</w:t>
      </w:r>
      <w:r>
        <w:rPr>
          <w:rFonts w:hint="eastAsia"/>
          <w:b/>
          <w:sz w:val="52"/>
          <w:szCs w:val="52"/>
        </w:rPr>
        <w:t>项目需求分析书</w:t>
      </w:r>
    </w:p>
    <w:p w:rsidR="00613412" w:rsidRDefault="00613412" w:rsidP="00613412">
      <w:pPr>
        <w:ind w:left="840" w:right="480" w:firstLine="420"/>
        <w:rPr>
          <w:b/>
          <w:sz w:val="52"/>
          <w:szCs w:val="52"/>
        </w:rPr>
      </w:pPr>
    </w:p>
    <w:p w:rsidR="00613412" w:rsidRPr="00324B73" w:rsidRDefault="00613412" w:rsidP="00613412">
      <w:pPr>
        <w:ind w:left="2940" w:right="480" w:firstLine="420"/>
        <w:rPr>
          <w:b/>
          <w:sz w:val="32"/>
          <w:szCs w:val="32"/>
        </w:rPr>
      </w:pPr>
      <w:r w:rsidRPr="00324B73">
        <w:rPr>
          <w:rFonts w:hint="eastAsia"/>
          <w:b/>
          <w:sz w:val="32"/>
          <w:szCs w:val="32"/>
        </w:rPr>
        <w:t>作者：王秋豪</w:t>
      </w:r>
    </w:p>
    <w:p w:rsidR="00613412" w:rsidRDefault="00613412" w:rsidP="00613412">
      <w:pPr>
        <w:ind w:left="1680" w:right="480" w:firstLine="420"/>
        <w:rPr>
          <w:b/>
          <w:sz w:val="52"/>
          <w:szCs w:val="52"/>
        </w:rPr>
      </w:pPr>
    </w:p>
    <w:p w:rsidR="00613412" w:rsidRDefault="00613412" w:rsidP="006269B0">
      <w:pPr>
        <w:pStyle w:val="11"/>
      </w:pPr>
      <w:r>
        <w:rPr>
          <w:rFonts w:hint="eastAsia"/>
        </w:rPr>
        <w:fldChar w:fldCharType="begin"/>
      </w:r>
      <w:r>
        <w:rPr>
          <w:rFonts w:hint="eastAsia"/>
        </w:rPr>
        <w:instrText xml:space="preserve">TOC \o "1-3" \h \u </w:instrText>
      </w:r>
      <w:r>
        <w:rPr>
          <w:rFonts w:hint="eastAsia"/>
        </w:rPr>
        <w:fldChar w:fldCharType="separate"/>
      </w:r>
      <w:hyperlink w:anchor="_Toc21337" w:history="1">
        <w:r>
          <w:rPr>
            <w:szCs w:val="44"/>
          </w:rPr>
          <w:t>《</w:t>
        </w:r>
        <w:r>
          <w:rPr>
            <w:rFonts w:hint="eastAsia"/>
            <w:szCs w:val="44"/>
          </w:rPr>
          <w:t>校园导航系统</w:t>
        </w:r>
        <w:r>
          <w:rPr>
            <w:szCs w:val="44"/>
          </w:rPr>
          <w:t>》</w:t>
        </w:r>
        <w:r>
          <w:tab/>
        </w:r>
        <w:r>
          <w:fldChar w:fldCharType="begin"/>
        </w:r>
        <w:r>
          <w:instrText xml:space="preserve"> PAGEREF _Toc21337 </w:instrText>
        </w:r>
        <w:r>
          <w:fldChar w:fldCharType="separate"/>
        </w:r>
        <w:r>
          <w:t>3</w:t>
        </w:r>
        <w:r>
          <w:fldChar w:fldCharType="end"/>
        </w:r>
      </w:hyperlink>
    </w:p>
    <w:p w:rsidR="00613412" w:rsidRDefault="00423C6B" w:rsidP="006269B0">
      <w:pPr>
        <w:pStyle w:val="11"/>
      </w:pPr>
      <w:hyperlink w:anchor="_Toc29328" w:history="1">
        <w:r w:rsidR="00613412">
          <w:rPr>
            <w:rFonts w:hint="eastAsia"/>
            <w:szCs w:val="44"/>
          </w:rPr>
          <w:t>——</w:t>
        </w:r>
        <w:r w:rsidR="00613412">
          <w:rPr>
            <w:szCs w:val="44"/>
          </w:rPr>
          <w:t>项目需求分析书</w:t>
        </w:r>
        <w:r w:rsidR="00613412">
          <w:tab/>
        </w:r>
        <w:r w:rsidR="00613412">
          <w:fldChar w:fldCharType="begin"/>
        </w:r>
        <w:r w:rsidR="00613412">
          <w:instrText xml:space="preserve"> PAGEREF _Toc29328 </w:instrText>
        </w:r>
        <w:r w:rsidR="00613412">
          <w:fldChar w:fldCharType="separate"/>
        </w:r>
        <w:r w:rsidR="00613412">
          <w:t>3</w:t>
        </w:r>
        <w:r w:rsidR="00613412">
          <w:fldChar w:fldCharType="end"/>
        </w:r>
      </w:hyperlink>
    </w:p>
    <w:p w:rsidR="00613412" w:rsidRDefault="00423C6B" w:rsidP="00613412">
      <w:pPr>
        <w:pStyle w:val="20"/>
        <w:tabs>
          <w:tab w:val="right" w:leader="dot" w:pos="8306"/>
        </w:tabs>
        <w:ind w:right="480"/>
      </w:pPr>
      <w:hyperlink w:anchor="_Toc17548" w:history="1">
        <w:r w:rsidR="00613412">
          <w:rPr>
            <w:rFonts w:hint="eastAsia"/>
          </w:rPr>
          <w:t>一、</w:t>
        </w:r>
        <w:r w:rsidR="00613412">
          <w:rPr>
            <w:rFonts w:hint="eastAsia"/>
          </w:rPr>
          <w:t xml:space="preserve"> </w:t>
        </w:r>
        <w:r w:rsidR="00613412">
          <w:rPr>
            <w:rFonts w:hint="eastAsia"/>
          </w:rPr>
          <w:t>项目概述</w:t>
        </w:r>
        <w:r w:rsidR="00613412">
          <w:tab/>
        </w:r>
        <w:r>
          <w:fldChar w:fldCharType="begin"/>
        </w:r>
        <w:r>
          <w:instrText xml:space="preserve"> PAGEREF _Toc17548 </w:instrText>
        </w:r>
        <w:r>
          <w:fldChar w:fldCharType="separate"/>
        </w:r>
        <w:r w:rsidR="00613412">
          <w:t>3</w:t>
        </w:r>
        <w:r>
          <w:fldChar w:fldCharType="end"/>
        </w:r>
      </w:hyperlink>
    </w:p>
    <w:p w:rsidR="00613412" w:rsidRDefault="00613412" w:rsidP="00613412">
      <w:pPr>
        <w:ind w:right="480" w:firstLineChars="300" w:firstLine="720"/>
      </w:pPr>
      <w:r>
        <w:t>1</w:t>
      </w:r>
      <w:r>
        <w:rPr>
          <w:rFonts w:hint="eastAsia"/>
        </w:rPr>
        <w:t>.</w:t>
      </w:r>
      <w:r>
        <w:t>1</w:t>
      </w:r>
      <w:r>
        <w:rPr>
          <w:rFonts w:hint="eastAsia"/>
        </w:rPr>
        <w:t>项目分工</w:t>
      </w:r>
      <w:r>
        <w:t>………………………………………………………………………………..3</w:t>
      </w:r>
    </w:p>
    <w:p w:rsidR="00613412" w:rsidRPr="00E47FED" w:rsidRDefault="00613412" w:rsidP="00613412">
      <w:pPr>
        <w:ind w:right="480" w:firstLineChars="300" w:firstLine="720"/>
      </w:pPr>
      <w:r>
        <w:t>1</w:t>
      </w:r>
      <w:r>
        <w:rPr>
          <w:rFonts w:hint="eastAsia"/>
        </w:rPr>
        <w:t>.</w:t>
      </w:r>
      <w:r>
        <w:t>2</w:t>
      </w:r>
      <w:r>
        <w:rPr>
          <w:rFonts w:hint="eastAsia"/>
        </w:rPr>
        <w:t>编写目的</w:t>
      </w:r>
      <w:r>
        <w:t>………………………………………………………………………………..3</w:t>
      </w:r>
    </w:p>
    <w:p w:rsidR="00613412" w:rsidRPr="00E47FED" w:rsidRDefault="00613412" w:rsidP="00613412">
      <w:pPr>
        <w:ind w:right="480" w:firstLineChars="300" w:firstLine="720"/>
      </w:pPr>
      <w:r>
        <w:t>1</w:t>
      </w:r>
      <w:r>
        <w:rPr>
          <w:rFonts w:hint="eastAsia"/>
        </w:rPr>
        <w:t>.</w:t>
      </w:r>
      <w:r>
        <w:t>3</w:t>
      </w:r>
      <w:r>
        <w:rPr>
          <w:rFonts w:hint="eastAsia"/>
        </w:rPr>
        <w:t>项目背景</w:t>
      </w:r>
      <w:r>
        <w:t>………………………………………………………………………………..3</w:t>
      </w:r>
    </w:p>
    <w:p w:rsidR="00613412" w:rsidRPr="00E47FED" w:rsidRDefault="00613412" w:rsidP="00613412">
      <w:pPr>
        <w:ind w:right="480" w:firstLineChars="300" w:firstLine="720"/>
      </w:pPr>
      <w:r>
        <w:t>1</w:t>
      </w:r>
      <w:r>
        <w:rPr>
          <w:rFonts w:hint="eastAsia"/>
        </w:rPr>
        <w:t>.</w:t>
      </w:r>
      <w:r>
        <w:t>4</w:t>
      </w:r>
      <w:r>
        <w:rPr>
          <w:rFonts w:hint="eastAsia"/>
        </w:rPr>
        <w:t>适用人群</w:t>
      </w:r>
      <w:r>
        <w:t>………………………………………………………………………………..3</w:t>
      </w:r>
    </w:p>
    <w:p w:rsidR="00613412" w:rsidRPr="00E47FED" w:rsidRDefault="00613412" w:rsidP="00613412">
      <w:pPr>
        <w:ind w:right="480" w:firstLineChars="300" w:firstLine="720"/>
      </w:pPr>
      <w:r>
        <w:t>1</w:t>
      </w:r>
      <w:r>
        <w:rPr>
          <w:rFonts w:hint="eastAsia"/>
        </w:rPr>
        <w:t>.</w:t>
      </w:r>
      <w:r>
        <w:t>5</w:t>
      </w:r>
      <w:r>
        <w:rPr>
          <w:rFonts w:hint="eastAsia"/>
        </w:rPr>
        <w:t>参考资料</w:t>
      </w:r>
      <w:r>
        <w:t>………………………………………………………………………………..3</w:t>
      </w:r>
    </w:p>
    <w:p w:rsidR="00613412" w:rsidRPr="00E47FED" w:rsidRDefault="00613412" w:rsidP="00613412">
      <w:pPr>
        <w:ind w:right="480" w:firstLineChars="300" w:firstLine="720"/>
      </w:pPr>
      <w:r>
        <w:t>1</w:t>
      </w:r>
      <w:r>
        <w:rPr>
          <w:rFonts w:hint="eastAsia"/>
        </w:rPr>
        <w:t>.</w:t>
      </w:r>
      <w:r>
        <w:t>6</w:t>
      </w:r>
      <w:r>
        <w:rPr>
          <w:rFonts w:hint="eastAsia"/>
        </w:rPr>
        <w:t>运行环境</w:t>
      </w:r>
      <w:r>
        <w:t>………………………………………………………………………………..3</w:t>
      </w:r>
    </w:p>
    <w:p w:rsidR="00613412" w:rsidRPr="00E47FED" w:rsidRDefault="00613412" w:rsidP="00613412">
      <w:pPr>
        <w:ind w:right="480" w:firstLineChars="300" w:firstLine="720"/>
      </w:pPr>
      <w:r>
        <w:t>1</w:t>
      </w:r>
      <w:r>
        <w:rPr>
          <w:rFonts w:hint="eastAsia"/>
        </w:rPr>
        <w:t>.</w:t>
      </w:r>
      <w:r>
        <w:t>7</w:t>
      </w:r>
      <w:r>
        <w:rPr>
          <w:rFonts w:hint="eastAsia"/>
        </w:rPr>
        <w:t>条件与限制</w:t>
      </w:r>
      <w:r>
        <w:t>……………………………………………………………………………..3</w:t>
      </w:r>
    </w:p>
    <w:p w:rsidR="00613412" w:rsidRDefault="00423C6B" w:rsidP="00613412">
      <w:pPr>
        <w:pStyle w:val="20"/>
        <w:tabs>
          <w:tab w:val="right" w:leader="dot" w:pos="8306"/>
        </w:tabs>
        <w:ind w:left="0" w:right="480" w:firstLineChars="200" w:firstLine="400"/>
      </w:pPr>
      <w:hyperlink w:anchor="_Toc28602" w:history="1">
        <w:r w:rsidR="00613412">
          <w:rPr>
            <w:rFonts w:hint="eastAsia"/>
          </w:rPr>
          <w:t>二、需求获取内容</w:t>
        </w:r>
        <w:r w:rsidR="00613412">
          <w:tab/>
          <w:t>.</w:t>
        </w:r>
        <w:r>
          <w:fldChar w:fldCharType="begin"/>
        </w:r>
        <w:r>
          <w:instrText xml:space="preserve"> PAGEREF _Toc28602 </w:instrText>
        </w:r>
        <w:r>
          <w:fldChar w:fldCharType="separate"/>
        </w:r>
        <w:r w:rsidR="00613412">
          <w:t>3</w:t>
        </w:r>
        <w:r>
          <w:fldChar w:fldCharType="end"/>
        </w:r>
      </w:hyperlink>
    </w:p>
    <w:p w:rsidR="00613412" w:rsidRDefault="00423C6B" w:rsidP="00613412">
      <w:pPr>
        <w:pStyle w:val="30"/>
        <w:tabs>
          <w:tab w:val="right" w:leader="dot" w:pos="8306"/>
        </w:tabs>
        <w:ind w:right="480"/>
      </w:pPr>
      <w:hyperlink w:anchor="_Toc21208" w:history="1">
        <w:r w:rsidR="00613412">
          <w:t>2</w:t>
        </w:r>
        <w:r w:rsidR="00613412">
          <w:rPr>
            <w:rFonts w:hint="eastAsia"/>
          </w:rPr>
          <w:t>.</w:t>
        </w:r>
        <w:r w:rsidR="00613412">
          <w:t xml:space="preserve">1. </w:t>
        </w:r>
        <w:r w:rsidR="00613412">
          <w:rPr>
            <w:rFonts w:hint="eastAsia"/>
          </w:rPr>
          <w:t>导航</w:t>
        </w:r>
        <w:r w:rsidR="00613412">
          <w:tab/>
        </w:r>
        <w:r>
          <w:fldChar w:fldCharType="begin"/>
        </w:r>
        <w:r>
          <w:instrText xml:space="preserve"> PAGEREF _Toc21208 </w:instrText>
        </w:r>
        <w:r>
          <w:fldChar w:fldCharType="separate"/>
        </w:r>
        <w:r w:rsidR="00613412">
          <w:t>3</w:t>
        </w:r>
        <w:r>
          <w:fldChar w:fldCharType="end"/>
        </w:r>
      </w:hyperlink>
    </w:p>
    <w:p w:rsidR="00613412" w:rsidRDefault="00423C6B" w:rsidP="00613412">
      <w:pPr>
        <w:pStyle w:val="30"/>
        <w:tabs>
          <w:tab w:val="right" w:leader="dot" w:pos="8306"/>
        </w:tabs>
        <w:ind w:right="480"/>
      </w:pPr>
      <w:hyperlink w:anchor="_Toc29916" w:history="1">
        <w:r w:rsidR="00613412">
          <w:t>2</w:t>
        </w:r>
        <w:r w:rsidR="00613412">
          <w:rPr>
            <w:rFonts w:hint="eastAsia"/>
          </w:rPr>
          <w:t>.</w:t>
        </w:r>
        <w:r w:rsidR="00613412">
          <w:t xml:space="preserve">2 </w:t>
        </w:r>
        <w:r w:rsidR="00613412">
          <w:rPr>
            <w:rFonts w:hint="eastAsia"/>
          </w:rPr>
          <w:t>信息推送</w:t>
        </w:r>
        <w:r w:rsidR="00613412">
          <w:tab/>
        </w:r>
        <w:r>
          <w:fldChar w:fldCharType="begin"/>
        </w:r>
        <w:r>
          <w:instrText xml:space="preserve"> PAGEREF _Toc2991</w:instrText>
        </w:r>
        <w:r>
          <w:instrText xml:space="preserve">6 </w:instrText>
        </w:r>
        <w:r>
          <w:fldChar w:fldCharType="separate"/>
        </w:r>
        <w:r w:rsidR="00613412">
          <w:t>3</w:t>
        </w:r>
        <w:r>
          <w:fldChar w:fldCharType="end"/>
        </w:r>
      </w:hyperlink>
    </w:p>
    <w:p w:rsidR="00613412" w:rsidRDefault="00423C6B" w:rsidP="00613412">
      <w:pPr>
        <w:pStyle w:val="20"/>
        <w:tabs>
          <w:tab w:val="right" w:leader="dot" w:pos="8306"/>
        </w:tabs>
        <w:ind w:right="480"/>
      </w:pPr>
      <w:hyperlink w:anchor="_Toc15855" w:history="1">
        <w:r w:rsidR="00613412">
          <w:rPr>
            <w:rFonts w:hint="eastAsia"/>
          </w:rPr>
          <w:t>三、功能建模</w:t>
        </w:r>
        <w:r w:rsidR="00613412">
          <w:tab/>
        </w:r>
        <w:r>
          <w:fldChar w:fldCharType="begin"/>
        </w:r>
        <w:r>
          <w:instrText xml:space="preserve"> PAGEREF _Toc15855 </w:instrText>
        </w:r>
        <w:r>
          <w:fldChar w:fldCharType="separate"/>
        </w:r>
        <w:r w:rsidR="00613412">
          <w:t>4</w:t>
        </w:r>
        <w:r>
          <w:fldChar w:fldCharType="end"/>
        </w:r>
      </w:hyperlink>
    </w:p>
    <w:p w:rsidR="00613412" w:rsidRDefault="00423C6B" w:rsidP="00613412">
      <w:pPr>
        <w:pStyle w:val="30"/>
        <w:tabs>
          <w:tab w:val="right" w:leader="dot" w:pos="8306"/>
        </w:tabs>
        <w:ind w:right="480"/>
      </w:pPr>
      <w:hyperlink w:anchor="_Toc2262" w:history="1">
        <w:r w:rsidR="00613412">
          <w:t>3</w:t>
        </w:r>
        <w:r w:rsidR="00613412">
          <w:rPr>
            <w:rFonts w:hint="eastAsia"/>
          </w:rPr>
          <w:t>.</w:t>
        </w:r>
        <w:r w:rsidR="00613412">
          <w:t xml:space="preserve">1 </w:t>
        </w:r>
        <w:r w:rsidR="00613412">
          <w:rPr>
            <w:rFonts w:hint="eastAsia"/>
          </w:rPr>
          <w:t>环境图</w:t>
        </w:r>
        <w:r w:rsidR="00613412">
          <w:tab/>
        </w:r>
        <w:r>
          <w:fldChar w:fldCharType="begin"/>
        </w:r>
        <w:r>
          <w:instrText xml:space="preserve"> PAGEREF _Toc2262 </w:instrText>
        </w:r>
        <w:r>
          <w:fldChar w:fldCharType="separate"/>
        </w:r>
        <w:r w:rsidR="00613412">
          <w:t>4</w:t>
        </w:r>
        <w:r>
          <w:fldChar w:fldCharType="end"/>
        </w:r>
      </w:hyperlink>
    </w:p>
    <w:p w:rsidR="00613412" w:rsidRDefault="00423C6B" w:rsidP="00613412">
      <w:pPr>
        <w:pStyle w:val="30"/>
        <w:tabs>
          <w:tab w:val="right" w:leader="dot" w:pos="8306"/>
        </w:tabs>
        <w:ind w:right="480"/>
      </w:pPr>
      <w:hyperlink w:anchor="_Toc20841" w:history="1">
        <w:r w:rsidR="00613412">
          <w:t>3</w:t>
        </w:r>
        <w:r w:rsidR="00613412">
          <w:rPr>
            <w:rFonts w:hint="eastAsia"/>
          </w:rPr>
          <w:t>.</w:t>
        </w:r>
        <w:r w:rsidR="00613412">
          <w:t>2</w:t>
        </w:r>
        <w:r w:rsidR="00613412">
          <w:rPr>
            <w:rFonts w:hint="eastAsia"/>
          </w:rPr>
          <w:t>一层数据流图</w:t>
        </w:r>
        <w:r w:rsidR="00613412">
          <w:tab/>
        </w:r>
        <w:r>
          <w:fldChar w:fldCharType="begin"/>
        </w:r>
        <w:r>
          <w:instrText xml:space="preserve"> PAGEREF _Toc20841 </w:instrText>
        </w:r>
        <w:r>
          <w:fldChar w:fldCharType="separate"/>
        </w:r>
        <w:r w:rsidR="00613412">
          <w:t>5</w:t>
        </w:r>
        <w:r>
          <w:fldChar w:fldCharType="end"/>
        </w:r>
      </w:hyperlink>
    </w:p>
    <w:p w:rsidR="00613412" w:rsidRDefault="00423C6B" w:rsidP="00613412">
      <w:pPr>
        <w:pStyle w:val="30"/>
        <w:tabs>
          <w:tab w:val="right" w:leader="dot" w:pos="8306"/>
        </w:tabs>
        <w:ind w:right="480"/>
      </w:pPr>
      <w:hyperlink w:anchor="_Toc21190" w:history="1">
        <w:r w:rsidR="00613412">
          <w:t>3</w:t>
        </w:r>
        <w:r w:rsidR="00613412">
          <w:rPr>
            <w:rFonts w:hint="eastAsia"/>
          </w:rPr>
          <w:t>.</w:t>
        </w:r>
        <w:r w:rsidR="00613412">
          <w:t>3</w:t>
        </w:r>
        <w:r w:rsidR="00613412">
          <w:rPr>
            <w:rFonts w:hint="eastAsia"/>
          </w:rPr>
          <w:t>二</w:t>
        </w:r>
        <w:r w:rsidR="00613412" w:rsidRPr="00E47FED">
          <w:rPr>
            <w:rFonts w:hint="eastAsia"/>
          </w:rPr>
          <w:t>层数据流图</w:t>
        </w:r>
        <w:r w:rsidR="00613412">
          <w:tab/>
        </w:r>
        <w:r>
          <w:fldChar w:fldCharType="begin"/>
        </w:r>
        <w:r>
          <w:instrText xml:space="preserve"> PAGEREF _Toc21190 </w:instrText>
        </w:r>
        <w:r>
          <w:fldChar w:fldCharType="separate"/>
        </w:r>
        <w:r w:rsidR="00613412">
          <w:t>6</w:t>
        </w:r>
        <w:r>
          <w:fldChar w:fldCharType="end"/>
        </w:r>
      </w:hyperlink>
    </w:p>
    <w:p w:rsidR="00613412" w:rsidRDefault="00423C6B" w:rsidP="00613412">
      <w:pPr>
        <w:pStyle w:val="30"/>
        <w:tabs>
          <w:tab w:val="right" w:leader="dot" w:pos="8306"/>
        </w:tabs>
        <w:ind w:right="480"/>
      </w:pPr>
      <w:hyperlink w:anchor="_Toc30881" w:history="1">
        <w:r w:rsidR="00613412">
          <w:t>3</w:t>
        </w:r>
        <w:r w:rsidR="00613412">
          <w:rPr>
            <w:rFonts w:hint="eastAsia"/>
          </w:rPr>
          <w:t>.</w:t>
        </w:r>
        <w:r w:rsidR="00613412">
          <w:t>4</w:t>
        </w:r>
        <w:r w:rsidR="00613412">
          <w:rPr>
            <w:rFonts w:hint="eastAsia"/>
          </w:rPr>
          <w:t>数据字典</w:t>
        </w:r>
        <w:r w:rsidR="00613412">
          <w:tab/>
        </w:r>
        <w:r>
          <w:fldChar w:fldCharType="begin"/>
        </w:r>
        <w:r>
          <w:instrText xml:space="preserve"> PAGEREF _Toc30881 </w:instrText>
        </w:r>
        <w:r>
          <w:fldChar w:fldCharType="separate"/>
        </w:r>
        <w:r w:rsidR="00613412">
          <w:t>7</w:t>
        </w:r>
        <w:r>
          <w:fldChar w:fldCharType="end"/>
        </w:r>
      </w:hyperlink>
    </w:p>
    <w:p w:rsidR="00613412" w:rsidRPr="00E47FED" w:rsidRDefault="00423C6B" w:rsidP="00613412">
      <w:pPr>
        <w:pStyle w:val="20"/>
        <w:tabs>
          <w:tab w:val="right" w:leader="dot" w:pos="8306"/>
        </w:tabs>
        <w:ind w:right="480"/>
      </w:pPr>
      <w:hyperlink w:anchor="_Toc15855" w:history="1">
        <w:r w:rsidR="00613412">
          <w:rPr>
            <w:rFonts w:hint="eastAsia"/>
          </w:rPr>
          <w:t>四、功能建模</w:t>
        </w:r>
        <w:r w:rsidR="00613412">
          <w:tab/>
        </w:r>
        <w:r>
          <w:fldChar w:fldCharType="begin"/>
        </w:r>
        <w:r>
          <w:instrText xml:space="preserve"> PAGEREF _Toc15855 </w:instrText>
        </w:r>
        <w:r>
          <w:fldChar w:fldCharType="separate"/>
        </w:r>
        <w:r w:rsidR="00613412">
          <w:t>4</w:t>
        </w:r>
        <w:r>
          <w:fldChar w:fldCharType="end"/>
        </w:r>
      </w:hyperlink>
    </w:p>
    <w:p w:rsidR="00613412" w:rsidRDefault="00613412" w:rsidP="00613412">
      <w:pPr>
        <w:pStyle w:val="WPSOffice2"/>
        <w:tabs>
          <w:tab w:val="right" w:leader="dot" w:pos="8306"/>
        </w:tabs>
        <w:ind w:left="480" w:right="480"/>
      </w:pPr>
      <w:r>
        <w:rPr>
          <w:rFonts w:hint="eastAsia"/>
        </w:rPr>
        <w:fldChar w:fldCharType="end"/>
      </w:r>
    </w:p>
    <w:p w:rsidR="00613412" w:rsidRPr="00154997" w:rsidRDefault="00613412" w:rsidP="00613412">
      <w:pPr>
        <w:ind w:right="480"/>
        <w:rPr>
          <w:rFonts w:ascii="宋体" w:hAnsi="宋体"/>
          <w:b/>
          <w:sz w:val="30"/>
          <w:szCs w:val="30"/>
        </w:rPr>
      </w:pPr>
      <w:proofErr w:type="gramStart"/>
      <w:r w:rsidRPr="00154997">
        <w:rPr>
          <w:rFonts w:ascii="宋体" w:hAnsi="宋体" w:hint="eastAsia"/>
          <w:b/>
          <w:sz w:val="30"/>
          <w:szCs w:val="30"/>
        </w:rPr>
        <w:t>一</w:t>
      </w:r>
      <w:proofErr w:type="gramEnd"/>
      <w:r w:rsidRPr="00154997">
        <w:rPr>
          <w:rFonts w:ascii="宋体" w:hAnsi="宋体" w:hint="eastAsia"/>
          <w:b/>
          <w:sz w:val="30"/>
          <w:szCs w:val="30"/>
        </w:rPr>
        <w:t>：项目概述</w:t>
      </w:r>
    </w:p>
    <w:p w:rsidR="00613412" w:rsidRPr="00154997" w:rsidRDefault="00613412" w:rsidP="00613412">
      <w:pPr>
        <w:ind w:right="480"/>
        <w:rPr>
          <w:rFonts w:ascii="宋体" w:hAnsi="宋体"/>
          <w:b/>
        </w:rPr>
      </w:pPr>
      <w:r w:rsidRPr="00154997">
        <w:rPr>
          <w:rFonts w:ascii="宋体" w:hAnsi="宋体" w:hint="eastAsia"/>
          <w:b/>
        </w:rPr>
        <w:t xml:space="preserve">1.1项目分工： </w:t>
      </w:r>
    </w:p>
    <w:p w:rsidR="00613412" w:rsidRPr="00154997" w:rsidRDefault="00613412" w:rsidP="00613412">
      <w:pPr>
        <w:ind w:right="480"/>
        <w:rPr>
          <w:rFonts w:ascii="宋体" w:hAnsi="宋体"/>
          <w:b/>
        </w:rPr>
      </w:pPr>
      <w:r w:rsidRPr="00154997">
        <w:rPr>
          <w:rFonts w:ascii="宋体" w:hAnsi="宋体" w:hint="eastAsia"/>
          <w:b/>
        </w:rPr>
        <w:t>成员分工：</w:t>
      </w:r>
    </w:p>
    <w:p w:rsidR="00613412" w:rsidRPr="00154997" w:rsidRDefault="00613412" w:rsidP="00613412">
      <w:pPr>
        <w:ind w:right="480"/>
        <w:rPr>
          <w:rFonts w:ascii="宋体" w:hAnsi="宋体"/>
        </w:rPr>
      </w:pPr>
      <w:r w:rsidRPr="00154997">
        <w:rPr>
          <w:rFonts w:ascii="宋体" w:hAnsi="宋体" w:hint="eastAsia"/>
        </w:rPr>
        <w:t>小组：①张非凡（组长），王秋豪，侯旭东，袁帅，牛品，季亚波，杨铭。（组员）</w:t>
      </w:r>
    </w:p>
    <w:p w:rsidR="00613412" w:rsidRPr="00154997" w:rsidRDefault="00613412" w:rsidP="00613412">
      <w:pPr>
        <w:ind w:right="480"/>
        <w:rPr>
          <w:rFonts w:ascii="宋体" w:hAnsi="宋体"/>
        </w:rPr>
      </w:pPr>
      <w:r w:rsidRPr="00154997">
        <w:rPr>
          <w:rFonts w:ascii="宋体" w:hAnsi="宋体" w:hint="eastAsia"/>
          <w:b/>
        </w:rPr>
        <w:t>小组具体分工：</w:t>
      </w:r>
    </w:p>
    <w:p w:rsidR="00613412" w:rsidRPr="00154997" w:rsidRDefault="00613412" w:rsidP="00613412">
      <w:pPr>
        <w:ind w:right="480"/>
        <w:rPr>
          <w:rFonts w:ascii="宋体" w:hAnsi="宋体"/>
          <w:b/>
        </w:rPr>
      </w:pPr>
      <w:r w:rsidRPr="00154997">
        <w:rPr>
          <w:rFonts w:ascii="宋体" w:hAnsi="宋体" w:hint="eastAsia"/>
          <w:b/>
        </w:rPr>
        <w:t>张非凡，袁帅：</w:t>
      </w:r>
    </w:p>
    <w:p w:rsidR="00613412" w:rsidRPr="00154997" w:rsidRDefault="00613412" w:rsidP="00613412">
      <w:pPr>
        <w:ind w:right="480"/>
        <w:rPr>
          <w:rFonts w:ascii="宋体" w:hAnsi="宋体"/>
        </w:rPr>
      </w:pPr>
      <w:r w:rsidRPr="00154997">
        <w:rPr>
          <w:rFonts w:ascii="宋体" w:hAnsi="宋体" w:hint="eastAsia"/>
        </w:rPr>
        <w:t>主要负责：定位，以及系统维护（包括场所信息增加删除更改，路线更改等）功能的实现</w:t>
      </w:r>
    </w:p>
    <w:p w:rsidR="00613412" w:rsidRPr="00154997" w:rsidRDefault="00613412" w:rsidP="00613412">
      <w:pPr>
        <w:ind w:right="480"/>
        <w:rPr>
          <w:rFonts w:ascii="宋体" w:hAnsi="宋体"/>
          <w:b/>
        </w:rPr>
      </w:pPr>
      <w:r w:rsidRPr="00154997">
        <w:rPr>
          <w:rFonts w:ascii="宋体" w:hAnsi="宋体" w:hint="eastAsia"/>
          <w:b/>
        </w:rPr>
        <w:t>王秋豪，侯旭东：</w:t>
      </w:r>
      <w:r w:rsidRPr="00154997">
        <w:rPr>
          <w:rFonts w:ascii="宋体" w:hAnsi="宋体" w:hint="eastAsia"/>
        </w:rPr>
        <w:t>主要负责：从当前位置到校园内任</w:t>
      </w:r>
      <w:proofErr w:type="gramStart"/>
      <w:r w:rsidRPr="00154997">
        <w:rPr>
          <w:rFonts w:ascii="宋体" w:hAnsi="宋体" w:hint="eastAsia"/>
        </w:rPr>
        <w:t>一</w:t>
      </w:r>
      <w:proofErr w:type="gramEnd"/>
      <w:r w:rsidRPr="00154997">
        <w:rPr>
          <w:rFonts w:ascii="宋体" w:hAnsi="宋体" w:hint="eastAsia"/>
        </w:rPr>
        <w:t>地点路线查询（标注最短路线）以及从校园内任意地点到另一地点的路线查询（标注最短路线）功能的实现。</w:t>
      </w:r>
    </w:p>
    <w:p w:rsidR="00613412" w:rsidRPr="00154997" w:rsidRDefault="00613412" w:rsidP="00613412">
      <w:pPr>
        <w:ind w:right="480"/>
        <w:rPr>
          <w:rFonts w:ascii="宋体" w:hAnsi="宋体"/>
          <w:b/>
        </w:rPr>
      </w:pPr>
      <w:r w:rsidRPr="00154997">
        <w:rPr>
          <w:rFonts w:ascii="宋体" w:hAnsi="宋体" w:hint="eastAsia"/>
          <w:b/>
        </w:rPr>
        <w:t>牛品，季亚波，杨铭</w:t>
      </w:r>
      <w:r w:rsidRPr="00154997">
        <w:rPr>
          <w:rFonts w:ascii="宋体" w:hAnsi="宋体" w:hint="eastAsia"/>
        </w:rPr>
        <w:t>：</w:t>
      </w:r>
    </w:p>
    <w:p w:rsidR="00613412" w:rsidRPr="00154997" w:rsidRDefault="00613412" w:rsidP="00613412">
      <w:pPr>
        <w:ind w:right="480"/>
        <w:rPr>
          <w:rFonts w:ascii="宋体" w:hAnsi="宋体"/>
        </w:rPr>
      </w:pPr>
      <w:r w:rsidRPr="00154997">
        <w:rPr>
          <w:rFonts w:ascii="宋体" w:hAnsi="宋体" w:hint="eastAsia"/>
        </w:rPr>
        <w:t>主要负责：根据用户所要进行的行为，在地图中列出地点，并指明路线（标出最短路线）功能的实现。</w:t>
      </w:r>
    </w:p>
    <w:p w:rsidR="00613412" w:rsidRPr="00154997" w:rsidRDefault="00613412" w:rsidP="00613412">
      <w:pPr>
        <w:ind w:right="480"/>
        <w:rPr>
          <w:rFonts w:ascii="宋体" w:hAnsi="宋体"/>
          <w:b/>
        </w:rPr>
      </w:pPr>
      <w:r w:rsidRPr="00154997">
        <w:rPr>
          <w:rFonts w:ascii="宋体" w:hAnsi="宋体" w:hint="eastAsia"/>
          <w:b/>
        </w:rPr>
        <w:t>1.2编写目的</w:t>
      </w:r>
    </w:p>
    <w:p w:rsidR="00613412" w:rsidRPr="00154997" w:rsidRDefault="00613412" w:rsidP="00613412">
      <w:pPr>
        <w:ind w:right="480"/>
        <w:rPr>
          <w:rFonts w:ascii="宋体" w:hAnsi="宋体"/>
        </w:rPr>
      </w:pPr>
      <w:r w:rsidRPr="00154997">
        <w:rPr>
          <w:rFonts w:ascii="宋体" w:hAnsi="宋体" w:hint="eastAsia"/>
        </w:rPr>
        <w:t xml:space="preserve">　　为了让刚进入学校的同学、老师和其他人快速的熟悉学校的环境和地方，去满足他们的基本需求和需要。</w:t>
      </w:r>
    </w:p>
    <w:p w:rsidR="00613412" w:rsidRPr="00154997" w:rsidRDefault="00613412" w:rsidP="00613412">
      <w:pPr>
        <w:ind w:right="480"/>
        <w:rPr>
          <w:rFonts w:ascii="宋体" w:hAnsi="宋体"/>
          <w:b/>
        </w:rPr>
      </w:pPr>
      <w:r w:rsidRPr="00154997">
        <w:rPr>
          <w:rFonts w:ascii="宋体" w:hAnsi="宋体" w:hint="eastAsia"/>
          <w:b/>
        </w:rPr>
        <w:t>1.3项目背景</w:t>
      </w:r>
    </w:p>
    <w:p w:rsidR="00613412" w:rsidRPr="00154997" w:rsidRDefault="00613412" w:rsidP="00613412">
      <w:pPr>
        <w:ind w:right="480"/>
        <w:rPr>
          <w:rFonts w:ascii="宋体" w:hAnsi="宋体"/>
        </w:rPr>
      </w:pPr>
      <w:r w:rsidRPr="00154997">
        <w:rPr>
          <w:rFonts w:ascii="宋体" w:hAnsi="宋体" w:hint="eastAsia"/>
        </w:rPr>
        <w:t xml:space="preserve">　　当前许多学生尤其是大一新生对学校不是很了解，他们不了解学校任意</w:t>
      </w:r>
      <w:r w:rsidRPr="00154997">
        <w:rPr>
          <w:rFonts w:ascii="宋体" w:hAnsi="宋体" w:hint="eastAsia"/>
        </w:rPr>
        <w:lastRenderedPageBreak/>
        <w:t>一个场所的位置，不了解任意两个地点之间的路线，不知道各个商店食堂的经营范围以及评价好坏，基于此背景，我们小组决定开发这个项目方便学生。</w:t>
      </w:r>
    </w:p>
    <w:p w:rsidR="00613412" w:rsidRPr="00154997" w:rsidRDefault="00613412" w:rsidP="00613412">
      <w:pPr>
        <w:ind w:right="480"/>
        <w:rPr>
          <w:rFonts w:ascii="宋体" w:hAnsi="宋体"/>
          <w:b/>
        </w:rPr>
      </w:pPr>
      <w:r w:rsidRPr="00154997">
        <w:rPr>
          <w:rFonts w:ascii="宋体" w:hAnsi="宋体" w:hint="eastAsia"/>
          <w:b/>
        </w:rPr>
        <w:t>1.4适用人群</w:t>
      </w:r>
    </w:p>
    <w:p w:rsidR="00613412" w:rsidRPr="00154997" w:rsidRDefault="00613412" w:rsidP="00613412">
      <w:pPr>
        <w:ind w:right="480"/>
        <w:rPr>
          <w:rFonts w:ascii="宋体" w:hAnsi="宋体"/>
        </w:rPr>
      </w:pPr>
      <w:r w:rsidRPr="00154997">
        <w:rPr>
          <w:rFonts w:ascii="宋体" w:hAnsi="宋体" w:hint="eastAsia"/>
        </w:rPr>
        <w:t>不太熟悉校园的学生，老师，游客</w:t>
      </w:r>
    </w:p>
    <w:p w:rsidR="00613412" w:rsidRPr="00154997" w:rsidRDefault="00613412" w:rsidP="00613412">
      <w:pPr>
        <w:ind w:right="480"/>
        <w:rPr>
          <w:rFonts w:ascii="宋体" w:hAnsi="宋体"/>
          <w:b/>
        </w:rPr>
      </w:pPr>
      <w:r w:rsidRPr="00154997">
        <w:rPr>
          <w:rFonts w:ascii="宋体" w:hAnsi="宋体" w:hint="eastAsia"/>
          <w:b/>
        </w:rPr>
        <w:t>1.5参考资料</w:t>
      </w:r>
    </w:p>
    <w:p w:rsidR="00613412" w:rsidRPr="00154997" w:rsidRDefault="00613412" w:rsidP="00613412">
      <w:pPr>
        <w:numPr>
          <w:ilvl w:val="0"/>
          <w:numId w:val="34"/>
        </w:numPr>
        <w:spacing w:line="240" w:lineRule="auto"/>
        <w:ind w:rightChars="0" w:right="480"/>
        <w:rPr>
          <w:rFonts w:ascii="宋体" w:hAnsi="宋体"/>
        </w:rPr>
      </w:pPr>
      <w:r w:rsidRPr="00154997">
        <w:rPr>
          <w:rFonts w:ascii="宋体" w:hAnsi="宋体" w:hint="eastAsia"/>
        </w:rPr>
        <w:t>郑人杰，殷人昆，</w:t>
      </w:r>
      <w:proofErr w:type="gramStart"/>
      <w:r w:rsidRPr="00154997">
        <w:rPr>
          <w:rFonts w:ascii="宋体" w:hAnsi="宋体" w:hint="eastAsia"/>
        </w:rPr>
        <w:t>陶永雷</w:t>
      </w:r>
      <w:proofErr w:type="gramEnd"/>
      <w:r w:rsidRPr="00154997">
        <w:rPr>
          <w:rFonts w:ascii="宋体" w:hAnsi="宋体" w:hint="eastAsia"/>
        </w:rPr>
        <w:t>。《实用软件工程》（第二版）。北京：清华大学出版社。1997。</w:t>
      </w:r>
    </w:p>
    <w:p w:rsidR="00613412" w:rsidRPr="00154997" w:rsidRDefault="00613412" w:rsidP="00613412">
      <w:pPr>
        <w:numPr>
          <w:ilvl w:val="0"/>
          <w:numId w:val="34"/>
        </w:numPr>
        <w:spacing w:line="240" w:lineRule="auto"/>
        <w:ind w:rightChars="0" w:right="480"/>
        <w:rPr>
          <w:rFonts w:ascii="宋体" w:hAnsi="宋体"/>
        </w:rPr>
      </w:pPr>
      <w:r w:rsidRPr="00154997">
        <w:rPr>
          <w:rFonts w:ascii="宋体" w:hAnsi="宋体" w:hint="eastAsia"/>
        </w:rPr>
        <w:t>郑人杰，马素霞，殷人昆。《软件工程概论》。机械工业出版社。</w:t>
      </w:r>
    </w:p>
    <w:p w:rsidR="00613412" w:rsidRPr="00154997" w:rsidRDefault="00613412" w:rsidP="00613412">
      <w:pPr>
        <w:numPr>
          <w:ilvl w:val="0"/>
          <w:numId w:val="34"/>
        </w:numPr>
        <w:spacing w:line="240" w:lineRule="auto"/>
        <w:ind w:rightChars="0" w:right="480"/>
        <w:rPr>
          <w:rFonts w:ascii="宋体" w:hAnsi="宋体"/>
        </w:rPr>
      </w:pPr>
      <w:r w:rsidRPr="00154997">
        <w:rPr>
          <w:rFonts w:ascii="宋体" w:hAnsi="宋体" w:hint="eastAsia"/>
        </w:rPr>
        <w:t>柯元丹，宋锐。《Android程序设计》。北京航空航天大学出版。</w:t>
      </w:r>
    </w:p>
    <w:p w:rsidR="00613412" w:rsidRPr="00154997" w:rsidRDefault="00613412" w:rsidP="00613412">
      <w:pPr>
        <w:ind w:right="480"/>
        <w:rPr>
          <w:rFonts w:ascii="宋体" w:hAnsi="宋体"/>
          <w:b/>
        </w:rPr>
      </w:pPr>
      <w:r w:rsidRPr="00154997">
        <w:rPr>
          <w:rFonts w:ascii="宋体" w:hAnsi="宋体" w:hint="eastAsia"/>
          <w:b/>
        </w:rPr>
        <w:t>1.6运行环境</w:t>
      </w:r>
    </w:p>
    <w:p w:rsidR="00613412" w:rsidRPr="00154997" w:rsidRDefault="00613412" w:rsidP="00613412">
      <w:pPr>
        <w:ind w:right="480"/>
        <w:rPr>
          <w:rFonts w:ascii="宋体" w:hAnsi="宋体"/>
        </w:rPr>
      </w:pPr>
      <w:r w:rsidRPr="00154997">
        <w:rPr>
          <w:rFonts w:ascii="宋体" w:hAnsi="宋体" w:hint="eastAsia"/>
        </w:rPr>
        <w:t>（</w:t>
      </w:r>
      <w:r w:rsidRPr="00154997">
        <w:rPr>
          <w:rFonts w:ascii="宋体" w:hAnsi="宋体"/>
        </w:rPr>
        <w:t>1</w:t>
      </w:r>
      <w:r w:rsidRPr="00154997">
        <w:rPr>
          <w:rFonts w:ascii="宋体" w:hAnsi="宋体" w:hint="eastAsia"/>
        </w:rPr>
        <w:t>）服务器：工作站或是小型机</w:t>
      </w:r>
    </w:p>
    <w:p w:rsidR="00613412" w:rsidRPr="00154997" w:rsidRDefault="00613412" w:rsidP="00613412">
      <w:pPr>
        <w:ind w:right="480"/>
        <w:rPr>
          <w:rFonts w:ascii="宋体" w:hAnsi="宋体"/>
        </w:rPr>
      </w:pPr>
      <w:r w:rsidRPr="00154997">
        <w:rPr>
          <w:rFonts w:ascii="宋体" w:hAnsi="宋体" w:hint="eastAsia"/>
        </w:rPr>
        <w:t>（</w:t>
      </w:r>
      <w:r w:rsidRPr="00154997">
        <w:rPr>
          <w:rFonts w:ascii="宋体" w:hAnsi="宋体"/>
        </w:rPr>
        <w:t>2</w:t>
      </w:r>
      <w:r w:rsidRPr="00154997">
        <w:rPr>
          <w:rFonts w:ascii="宋体" w:hAnsi="宋体" w:hint="eastAsia"/>
        </w:rPr>
        <w:t>）软件资源</w:t>
      </w:r>
    </w:p>
    <w:p w:rsidR="00613412" w:rsidRPr="00154997" w:rsidRDefault="00613412" w:rsidP="00613412">
      <w:pPr>
        <w:ind w:right="480"/>
        <w:rPr>
          <w:rFonts w:ascii="宋体" w:hAnsi="宋体"/>
        </w:rPr>
      </w:pPr>
      <w:r w:rsidRPr="00154997">
        <w:rPr>
          <w:rFonts w:ascii="宋体" w:hAnsi="宋体" w:hint="eastAsia"/>
        </w:rPr>
        <w:t>操作系统：</w:t>
      </w:r>
      <w:r w:rsidRPr="00154997">
        <w:rPr>
          <w:rFonts w:ascii="宋体" w:hAnsi="宋体"/>
        </w:rPr>
        <w:t>Windows 10</w:t>
      </w:r>
    </w:p>
    <w:p w:rsidR="00613412" w:rsidRPr="00154997" w:rsidRDefault="00613412" w:rsidP="00613412">
      <w:pPr>
        <w:ind w:right="480"/>
        <w:rPr>
          <w:rFonts w:ascii="宋体" w:hAnsi="宋体"/>
        </w:rPr>
      </w:pPr>
      <w:r w:rsidRPr="00154997">
        <w:rPr>
          <w:rFonts w:ascii="宋体" w:hAnsi="宋体" w:hint="eastAsia"/>
        </w:rPr>
        <w:t>数据库：</w:t>
      </w:r>
      <w:r w:rsidRPr="00154997">
        <w:rPr>
          <w:rFonts w:ascii="宋体" w:hAnsi="宋体"/>
          <w:color w:val="404040"/>
        </w:rPr>
        <w:t xml:space="preserve"> </w:t>
      </w:r>
      <w:r w:rsidRPr="00154997">
        <w:rPr>
          <w:rFonts w:ascii="宋体" w:hAnsi="宋体" w:hint="eastAsia"/>
          <w:b/>
          <w:bCs/>
          <w:color w:val="404040"/>
        </w:rPr>
        <w:t>Mysql</w:t>
      </w:r>
      <w:r w:rsidRPr="00154997">
        <w:rPr>
          <w:rFonts w:ascii="宋体" w:hAnsi="宋体"/>
          <w:b/>
          <w:bCs/>
          <w:color w:val="404040"/>
        </w:rPr>
        <w:t>5</w:t>
      </w:r>
      <w:r w:rsidRPr="00154997">
        <w:rPr>
          <w:rFonts w:ascii="宋体" w:hAnsi="宋体" w:hint="eastAsia"/>
          <w:b/>
          <w:bCs/>
          <w:color w:val="404040"/>
        </w:rPr>
        <w:t>.</w:t>
      </w:r>
      <w:r w:rsidRPr="00154997">
        <w:rPr>
          <w:rFonts w:ascii="宋体" w:hAnsi="宋体"/>
          <w:b/>
          <w:bCs/>
          <w:color w:val="404040"/>
        </w:rPr>
        <w:t>6</w:t>
      </w:r>
    </w:p>
    <w:p w:rsidR="00613412" w:rsidRPr="00154997" w:rsidRDefault="00613412" w:rsidP="00613412">
      <w:pPr>
        <w:ind w:right="480"/>
        <w:rPr>
          <w:rFonts w:ascii="宋体" w:hAnsi="宋体"/>
        </w:rPr>
      </w:pPr>
      <w:r w:rsidRPr="00154997">
        <w:rPr>
          <w:rFonts w:ascii="宋体" w:hAnsi="宋体" w:hint="eastAsia"/>
        </w:rPr>
        <w:t>开发平台：</w:t>
      </w:r>
      <w:r w:rsidRPr="00154997">
        <w:rPr>
          <w:rFonts w:ascii="宋体" w:hAnsi="宋体"/>
        </w:rPr>
        <w:t>Android SDK</w:t>
      </w:r>
    </w:p>
    <w:p w:rsidR="00613412" w:rsidRPr="00154997" w:rsidRDefault="00613412" w:rsidP="00613412">
      <w:pPr>
        <w:ind w:right="480"/>
        <w:rPr>
          <w:rFonts w:ascii="宋体" w:hAnsi="宋体"/>
        </w:rPr>
      </w:pPr>
      <w:r w:rsidRPr="00154997">
        <w:rPr>
          <w:rFonts w:ascii="宋体" w:hAnsi="宋体" w:hint="eastAsia"/>
        </w:rPr>
        <w:t>语言：Java</w:t>
      </w:r>
    </w:p>
    <w:p w:rsidR="00613412" w:rsidRPr="00154997" w:rsidRDefault="00613412" w:rsidP="00613412">
      <w:pPr>
        <w:ind w:right="480"/>
        <w:rPr>
          <w:rFonts w:ascii="宋体" w:hAnsi="宋体"/>
          <w:b/>
        </w:rPr>
      </w:pPr>
      <w:r w:rsidRPr="00154997">
        <w:rPr>
          <w:rFonts w:ascii="宋体" w:hAnsi="宋体" w:hint="eastAsia"/>
          <w:b/>
        </w:rPr>
        <w:t>1.7条件与限制</w:t>
      </w:r>
    </w:p>
    <w:p w:rsidR="00613412" w:rsidRPr="00154997" w:rsidRDefault="00613412" w:rsidP="00613412">
      <w:pPr>
        <w:ind w:right="480"/>
        <w:rPr>
          <w:rFonts w:ascii="宋体" w:hAnsi="宋体"/>
          <w:b/>
        </w:rPr>
      </w:pPr>
      <w:r w:rsidRPr="00154997">
        <w:rPr>
          <w:rFonts w:ascii="宋体" w:hAnsi="宋体" w:hint="eastAsia"/>
          <w:b/>
        </w:rPr>
        <w:t xml:space="preserve">　　</w:t>
      </w:r>
      <w:r w:rsidRPr="00154997">
        <w:rPr>
          <w:rFonts w:ascii="宋体" w:hAnsi="宋体" w:hint="eastAsia"/>
        </w:rPr>
        <w:t>一个更为完善的校园导航系统，应提供更为便捷与强大的查询功能，比如可以实现每一窗口每一餐的菜单，提供预约订餐的功能，还可以实现天气预报和路线存储的功能。但由于开发时间有限，该系统并未提供这些功能。安全性能也有待进一步完善。</w:t>
      </w:r>
    </w:p>
    <w:p w:rsidR="00613412" w:rsidRPr="00154997" w:rsidRDefault="00613412" w:rsidP="00613412">
      <w:pPr>
        <w:ind w:right="480"/>
        <w:rPr>
          <w:rFonts w:ascii="宋体" w:hAnsi="宋体"/>
          <w:b/>
          <w:sz w:val="32"/>
          <w:szCs w:val="32"/>
        </w:rPr>
      </w:pPr>
      <w:r w:rsidRPr="00154997">
        <w:rPr>
          <w:rFonts w:ascii="宋体" w:hAnsi="宋体" w:hint="eastAsia"/>
          <w:b/>
          <w:sz w:val="32"/>
          <w:szCs w:val="32"/>
        </w:rPr>
        <w:t>二：需求获取内容</w:t>
      </w:r>
    </w:p>
    <w:p w:rsidR="00613412" w:rsidRPr="00154997" w:rsidRDefault="00613412" w:rsidP="00613412">
      <w:pPr>
        <w:ind w:right="480"/>
        <w:rPr>
          <w:rFonts w:ascii="宋体" w:hAnsi="宋体"/>
          <w:b/>
        </w:rPr>
      </w:pPr>
      <w:r w:rsidRPr="00154997">
        <w:rPr>
          <w:rFonts w:ascii="宋体" w:hAnsi="宋体" w:hint="eastAsia"/>
          <w:b/>
        </w:rPr>
        <w:t>2.1、导航</w:t>
      </w:r>
    </w:p>
    <w:p w:rsidR="00613412" w:rsidRPr="00154997" w:rsidRDefault="00613412" w:rsidP="00613412">
      <w:pPr>
        <w:ind w:left="975" w:right="480"/>
        <w:rPr>
          <w:rFonts w:ascii="宋体" w:hAnsi="宋体"/>
        </w:rPr>
      </w:pPr>
      <w:r w:rsidRPr="00154997">
        <w:rPr>
          <w:rFonts w:ascii="宋体" w:hAnsi="宋体" w:hint="eastAsia"/>
        </w:rPr>
        <w:t>（1）、用户可以在地图上显示自己此时的位置；</w:t>
      </w:r>
    </w:p>
    <w:p w:rsidR="00613412" w:rsidRPr="00154997" w:rsidRDefault="00613412" w:rsidP="00613412">
      <w:pPr>
        <w:ind w:left="975" w:right="480"/>
        <w:rPr>
          <w:rFonts w:ascii="宋体" w:hAnsi="宋体"/>
        </w:rPr>
      </w:pPr>
      <w:r w:rsidRPr="00154997">
        <w:rPr>
          <w:rFonts w:ascii="宋体" w:hAnsi="宋体" w:hint="eastAsia"/>
        </w:rPr>
        <w:t>（2）、查找任意两点的路线，并显示出最短路线；</w:t>
      </w:r>
    </w:p>
    <w:p w:rsidR="00613412" w:rsidRPr="00154997" w:rsidRDefault="00613412" w:rsidP="00613412">
      <w:pPr>
        <w:ind w:left="975" w:right="480"/>
        <w:rPr>
          <w:rFonts w:ascii="宋体" w:hAnsi="宋体"/>
        </w:rPr>
      </w:pPr>
      <w:r w:rsidRPr="00154997">
        <w:rPr>
          <w:rFonts w:ascii="宋体" w:hAnsi="宋体" w:hint="eastAsia"/>
        </w:rPr>
        <w:t>（3）、用户可以根据自己的需求（购物、吃饭、洗澡、运动、打热水）在地图中找到相应的地点；</w:t>
      </w:r>
    </w:p>
    <w:p w:rsidR="00613412" w:rsidRPr="00154997" w:rsidRDefault="00613412" w:rsidP="00613412">
      <w:pPr>
        <w:ind w:left="975" w:right="480"/>
        <w:rPr>
          <w:rFonts w:ascii="宋体" w:hAnsi="宋体"/>
        </w:rPr>
      </w:pPr>
      <w:r w:rsidRPr="00154997">
        <w:rPr>
          <w:rFonts w:ascii="宋体" w:hAnsi="宋体" w:hint="eastAsia"/>
        </w:rPr>
        <w:t>（4）增加兴趣点：自己发现的新的地点可以纳入地图中，下次可</w:t>
      </w:r>
      <w:r w:rsidRPr="00154997">
        <w:rPr>
          <w:rFonts w:ascii="宋体" w:hAnsi="宋体" w:hint="eastAsia"/>
        </w:rPr>
        <w:lastRenderedPageBreak/>
        <w:t>以方便再去。</w:t>
      </w:r>
    </w:p>
    <w:p w:rsidR="00613412" w:rsidRPr="00154997" w:rsidRDefault="00613412" w:rsidP="00613412">
      <w:pPr>
        <w:ind w:left="975" w:right="480"/>
        <w:rPr>
          <w:rFonts w:ascii="宋体" w:hAnsi="宋体"/>
        </w:rPr>
      </w:pPr>
      <w:r w:rsidRPr="00154997">
        <w:rPr>
          <w:rFonts w:ascii="宋体" w:hAnsi="宋体" w:hint="eastAsia"/>
        </w:rPr>
        <w:t>（5）测速：通过</w:t>
      </w:r>
      <w:proofErr w:type="spellStart"/>
      <w:r w:rsidRPr="00154997">
        <w:rPr>
          <w:rFonts w:ascii="宋体" w:hAnsi="宋体" w:hint="eastAsia"/>
        </w:rPr>
        <w:t>gps</w:t>
      </w:r>
      <w:proofErr w:type="spellEnd"/>
      <w:r w:rsidRPr="00154997">
        <w:rPr>
          <w:rFonts w:ascii="宋体" w:hAnsi="宋体" w:hint="eastAsia"/>
        </w:rPr>
        <w:t>对卫星信号的接收计算，可以测算出行驶的具体速度，比一般的里程表准确很多。</w:t>
      </w:r>
    </w:p>
    <w:p w:rsidR="00613412" w:rsidRPr="00154997" w:rsidRDefault="00613412" w:rsidP="00613412">
      <w:pPr>
        <w:ind w:left="975" w:right="480"/>
        <w:rPr>
          <w:rFonts w:ascii="宋体" w:hAnsi="宋体"/>
        </w:rPr>
      </w:pPr>
      <w:r w:rsidRPr="00154997">
        <w:rPr>
          <w:rFonts w:ascii="宋体" w:hAnsi="宋体" w:hint="eastAsia"/>
        </w:rPr>
        <w:t>（6）语音导航：给用户提供更好的导航服务。</w:t>
      </w:r>
    </w:p>
    <w:p w:rsidR="00613412" w:rsidRPr="00154997" w:rsidRDefault="00613412" w:rsidP="00613412">
      <w:pPr>
        <w:ind w:right="480"/>
        <w:rPr>
          <w:rFonts w:ascii="宋体" w:hAnsi="宋体"/>
        </w:rPr>
      </w:pPr>
      <w:r w:rsidRPr="00154997">
        <w:rPr>
          <w:rFonts w:ascii="宋体" w:hAnsi="宋体" w:hint="eastAsia"/>
          <w:b/>
        </w:rPr>
        <w:t>2.2、信息推送</w:t>
      </w:r>
      <w:r w:rsidRPr="00154997">
        <w:rPr>
          <w:rFonts w:ascii="宋体" w:hAnsi="宋体" w:hint="eastAsia"/>
        </w:rPr>
        <w:t>；</w:t>
      </w:r>
    </w:p>
    <w:p w:rsidR="00613412" w:rsidRPr="00154997" w:rsidRDefault="00613412" w:rsidP="00613412">
      <w:pPr>
        <w:ind w:right="480"/>
        <w:rPr>
          <w:rFonts w:ascii="宋体" w:hAnsi="宋体"/>
        </w:rPr>
      </w:pPr>
      <w:r>
        <w:rPr>
          <w:rFonts w:ascii="宋体" w:hAnsi="宋体" w:hint="eastAsia"/>
          <w:noProof/>
        </w:rPr>
        <w:drawing>
          <wp:inline distT="0" distB="0" distL="0" distR="0" wp14:anchorId="57593ADA" wp14:editId="1533A606">
            <wp:extent cx="5273040" cy="3314700"/>
            <wp:effectExtent l="0" t="0" r="3810" b="0"/>
            <wp:docPr id="22" name="图片 22" descr="校园地图导航系统概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园地图导航系统概述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p>
    <w:p w:rsidR="00613412" w:rsidRPr="00154997" w:rsidRDefault="00613412" w:rsidP="00613412">
      <w:pPr>
        <w:ind w:right="480"/>
        <w:rPr>
          <w:rFonts w:ascii="宋体" w:hAnsi="宋体"/>
          <w:b/>
          <w:sz w:val="32"/>
          <w:szCs w:val="32"/>
        </w:rPr>
      </w:pPr>
      <w:r w:rsidRPr="00154997">
        <w:rPr>
          <w:rFonts w:ascii="宋体" w:hAnsi="宋体" w:hint="eastAsia"/>
          <w:b/>
          <w:sz w:val="32"/>
          <w:szCs w:val="32"/>
        </w:rPr>
        <w:t>三、功能建模</w:t>
      </w:r>
    </w:p>
    <w:p w:rsidR="00613412" w:rsidRPr="00154997" w:rsidRDefault="00613412" w:rsidP="00613412">
      <w:pPr>
        <w:ind w:right="480"/>
        <w:rPr>
          <w:rFonts w:ascii="宋体" w:hAnsi="宋体"/>
          <w:b/>
        </w:rPr>
      </w:pPr>
      <w:r w:rsidRPr="00154997">
        <w:rPr>
          <w:rFonts w:ascii="宋体" w:hAnsi="宋体" w:hint="eastAsia"/>
          <w:b/>
        </w:rPr>
        <w:t>3.1、环境图</w:t>
      </w:r>
    </w:p>
    <w:p w:rsidR="00613412" w:rsidRPr="00154997" w:rsidRDefault="00613412" w:rsidP="00613412">
      <w:pPr>
        <w:ind w:right="480"/>
        <w:rPr>
          <w:rFonts w:ascii="宋体" w:hAnsi="宋体"/>
        </w:rPr>
      </w:pPr>
      <w:r>
        <w:rPr>
          <w:rFonts w:ascii="宋体" w:hAnsi="宋体" w:hint="eastAsia"/>
          <w:noProof/>
        </w:rPr>
        <w:drawing>
          <wp:inline distT="0" distB="0" distL="0" distR="0" wp14:anchorId="7974EC13" wp14:editId="15918213">
            <wp:extent cx="5265420" cy="1668780"/>
            <wp:effectExtent l="0" t="0" r="0" b="7620"/>
            <wp:docPr id="21" name="图片 21" descr="环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环境图"/>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1668780"/>
                    </a:xfrm>
                    <a:prstGeom prst="rect">
                      <a:avLst/>
                    </a:prstGeom>
                    <a:noFill/>
                    <a:ln>
                      <a:noFill/>
                    </a:ln>
                  </pic:spPr>
                </pic:pic>
              </a:graphicData>
            </a:graphic>
          </wp:inline>
        </w:drawing>
      </w:r>
    </w:p>
    <w:p w:rsidR="00613412" w:rsidRPr="00154997" w:rsidRDefault="00613412" w:rsidP="00613412">
      <w:pPr>
        <w:ind w:right="480"/>
        <w:rPr>
          <w:rFonts w:ascii="宋体" w:hAnsi="宋体"/>
          <w:b/>
        </w:rPr>
      </w:pPr>
      <w:r w:rsidRPr="00154997">
        <w:rPr>
          <w:rFonts w:ascii="宋体" w:hAnsi="宋体" w:hint="eastAsia"/>
          <w:b/>
        </w:rPr>
        <w:t>3.2、一层数据流图</w:t>
      </w:r>
    </w:p>
    <w:p w:rsidR="00613412" w:rsidRPr="00154997" w:rsidRDefault="00613412" w:rsidP="00613412">
      <w:pPr>
        <w:ind w:right="480"/>
        <w:rPr>
          <w:rFonts w:ascii="宋体" w:hAnsi="宋体"/>
        </w:rPr>
      </w:pPr>
    </w:p>
    <w:p w:rsidR="00613412" w:rsidRPr="00154997" w:rsidRDefault="00613412" w:rsidP="00613412">
      <w:pPr>
        <w:ind w:right="480"/>
        <w:rPr>
          <w:rFonts w:ascii="宋体" w:hAnsi="宋体"/>
        </w:rPr>
      </w:pPr>
      <w:r>
        <w:rPr>
          <w:rFonts w:ascii="宋体" w:hAnsi="宋体" w:hint="eastAsia"/>
          <w:noProof/>
        </w:rPr>
        <w:lastRenderedPageBreak/>
        <w:drawing>
          <wp:inline distT="0" distB="0" distL="0" distR="0" wp14:anchorId="0A37DF68" wp14:editId="1C825DB8">
            <wp:extent cx="5273040" cy="2705100"/>
            <wp:effectExtent l="0" t="0" r="3810" b="0"/>
            <wp:docPr id="20" name="图片 20" descr="DFD数据流图第一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数据流图第一层"/>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705100"/>
                    </a:xfrm>
                    <a:prstGeom prst="rect">
                      <a:avLst/>
                    </a:prstGeom>
                    <a:noFill/>
                    <a:ln>
                      <a:noFill/>
                    </a:ln>
                  </pic:spPr>
                </pic:pic>
              </a:graphicData>
            </a:graphic>
          </wp:inline>
        </w:drawing>
      </w:r>
    </w:p>
    <w:p w:rsidR="00613412" w:rsidRPr="00154997" w:rsidRDefault="00613412" w:rsidP="00613412">
      <w:pPr>
        <w:ind w:right="480"/>
        <w:rPr>
          <w:rFonts w:ascii="宋体" w:hAnsi="宋体"/>
        </w:rPr>
      </w:pPr>
    </w:p>
    <w:p w:rsidR="00613412" w:rsidRPr="00154997" w:rsidRDefault="00613412" w:rsidP="00613412">
      <w:pPr>
        <w:ind w:right="480"/>
        <w:rPr>
          <w:rFonts w:ascii="宋体" w:hAnsi="宋体"/>
          <w:b/>
        </w:rPr>
      </w:pPr>
      <w:r w:rsidRPr="00154997">
        <w:rPr>
          <w:rFonts w:ascii="宋体" w:hAnsi="宋体" w:hint="eastAsia"/>
          <w:b/>
        </w:rPr>
        <w:t>3.3、二层数据流图</w:t>
      </w:r>
    </w:p>
    <w:p w:rsidR="00613412" w:rsidRPr="00154997" w:rsidRDefault="00613412" w:rsidP="00613412">
      <w:pPr>
        <w:ind w:right="480"/>
        <w:rPr>
          <w:rFonts w:ascii="宋体" w:hAnsi="宋体"/>
          <w:b/>
        </w:rPr>
      </w:pPr>
      <w:smartTag w:uri="urn:schemas-microsoft-com:office:smarttags" w:element="chsdate">
        <w:smartTagPr>
          <w:attr w:name="Year" w:val="1899"/>
          <w:attr w:name="Month" w:val="12"/>
          <w:attr w:name="Day" w:val="30"/>
          <w:attr w:name="IsLunarDate" w:val="False"/>
          <w:attr w:name="IsROCDate" w:val="False"/>
        </w:smartTagPr>
        <w:r w:rsidRPr="00154997">
          <w:rPr>
            <w:rFonts w:ascii="宋体" w:hAnsi="宋体" w:hint="eastAsia"/>
            <w:b/>
          </w:rPr>
          <w:t>3.3.2</w:t>
        </w:r>
      </w:smartTag>
      <w:r w:rsidRPr="00154997">
        <w:rPr>
          <w:rFonts w:ascii="宋体" w:hAnsi="宋体" w:hint="eastAsia"/>
          <w:b/>
        </w:rPr>
        <w:t xml:space="preserve"> S3查询路线</w:t>
      </w:r>
    </w:p>
    <w:p w:rsidR="00613412" w:rsidRPr="00154997" w:rsidRDefault="00613412" w:rsidP="00613412">
      <w:pPr>
        <w:ind w:right="480"/>
        <w:rPr>
          <w:rFonts w:ascii="宋体" w:hAnsi="宋体"/>
        </w:rPr>
      </w:pPr>
      <w:r>
        <w:rPr>
          <w:rFonts w:ascii="宋体" w:hAnsi="宋体" w:hint="eastAsia"/>
          <w:noProof/>
        </w:rPr>
        <w:drawing>
          <wp:inline distT="0" distB="0" distL="0" distR="0" wp14:anchorId="50521384" wp14:editId="77C38737">
            <wp:extent cx="5273040" cy="2537460"/>
            <wp:effectExtent l="0" t="0" r="3810" b="0"/>
            <wp:docPr id="19" name="图片 19" descr="查找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查找路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537460"/>
                    </a:xfrm>
                    <a:prstGeom prst="rect">
                      <a:avLst/>
                    </a:prstGeom>
                    <a:noFill/>
                    <a:ln>
                      <a:noFill/>
                    </a:ln>
                  </pic:spPr>
                </pic:pic>
              </a:graphicData>
            </a:graphic>
          </wp:inline>
        </w:drawing>
      </w:r>
      <w:r w:rsidRPr="00154997">
        <w:rPr>
          <w:rFonts w:ascii="宋体" w:hAnsi="宋体" w:hint="eastAsia"/>
          <w:b/>
        </w:rPr>
        <w:t>3.3.3 S4查询地点</w:t>
      </w:r>
    </w:p>
    <w:p w:rsidR="00613412" w:rsidRPr="00154997" w:rsidRDefault="00613412" w:rsidP="00613412">
      <w:pPr>
        <w:ind w:right="480"/>
        <w:rPr>
          <w:rFonts w:ascii="宋体" w:hAnsi="宋体"/>
        </w:rPr>
      </w:pPr>
      <w:r>
        <w:rPr>
          <w:rFonts w:ascii="宋体" w:hAnsi="宋体" w:hint="eastAsia"/>
          <w:noProof/>
        </w:rPr>
        <w:lastRenderedPageBreak/>
        <w:drawing>
          <wp:inline distT="0" distB="0" distL="0" distR="0" wp14:anchorId="23274823" wp14:editId="350723A2">
            <wp:extent cx="5273040" cy="2598420"/>
            <wp:effectExtent l="0" t="0" r="3810" b="0"/>
            <wp:docPr id="18" name="图片 18" descr="查找地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查找地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598420"/>
                    </a:xfrm>
                    <a:prstGeom prst="rect">
                      <a:avLst/>
                    </a:prstGeom>
                    <a:noFill/>
                    <a:ln>
                      <a:noFill/>
                    </a:ln>
                  </pic:spPr>
                </pic:pic>
              </a:graphicData>
            </a:graphic>
          </wp:inline>
        </w:drawing>
      </w:r>
    </w:p>
    <w:p w:rsidR="00613412" w:rsidRPr="00154997" w:rsidRDefault="00613412" w:rsidP="00613412">
      <w:pPr>
        <w:ind w:right="480"/>
        <w:rPr>
          <w:rFonts w:ascii="宋体" w:hAnsi="宋体"/>
          <w:b/>
        </w:rPr>
      </w:pPr>
      <w:r w:rsidRPr="00154997">
        <w:rPr>
          <w:rFonts w:ascii="宋体" w:hAnsi="宋体" w:hint="eastAsia"/>
          <w:b/>
        </w:rPr>
        <w:t>3.4、数据字典</w:t>
      </w:r>
    </w:p>
    <w:p w:rsidR="00613412" w:rsidRPr="00154997" w:rsidRDefault="00613412" w:rsidP="00613412">
      <w:pPr>
        <w:numPr>
          <w:ilvl w:val="0"/>
          <w:numId w:val="35"/>
        </w:numPr>
        <w:tabs>
          <w:tab w:val="clear" w:pos="425"/>
          <w:tab w:val="num" w:pos="995"/>
        </w:tabs>
        <w:spacing w:line="240" w:lineRule="auto"/>
        <w:ind w:left="995" w:rightChars="0" w:right="480"/>
        <w:rPr>
          <w:rFonts w:ascii="宋体" w:hAnsi="宋体"/>
        </w:rPr>
      </w:pPr>
      <w:r w:rsidRPr="00154997">
        <w:rPr>
          <w:rFonts w:ascii="宋体" w:hAnsi="宋体" w:cs="宋体" w:hint="eastAsia"/>
          <w:b/>
        </w:rPr>
        <w:t>加工逻辑词条描述</w:t>
      </w:r>
      <w:r w:rsidRPr="00154997">
        <w:rPr>
          <w:rFonts w:ascii="宋体" w:hAnsi="宋体" w:cs="宋体" w:hint="eastAsia"/>
        </w:rPr>
        <w:t>：</w:t>
      </w:r>
    </w:p>
    <w:p w:rsidR="00613412" w:rsidRPr="00154997" w:rsidRDefault="00613412" w:rsidP="00613412">
      <w:pPr>
        <w:ind w:left="575" w:right="480" w:firstLine="420"/>
        <w:rPr>
          <w:rFonts w:ascii="宋体" w:hAnsi="宋体" w:cs="宋体"/>
        </w:rPr>
      </w:pPr>
      <w:r w:rsidRPr="00154997">
        <w:rPr>
          <w:rFonts w:ascii="宋体" w:hAnsi="宋体" w:cs="宋体" w:hint="eastAsia"/>
        </w:rPr>
        <w:t>（1）加工名：定位</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加工编号：</w:t>
      </w:r>
      <w:r w:rsidRPr="00154997">
        <w:rPr>
          <w:rFonts w:ascii="宋体" w:hAnsi="宋体" w:cs="宋体"/>
        </w:rPr>
        <w:t>S</w:t>
      </w:r>
      <w:r w:rsidRPr="00154997">
        <w:rPr>
          <w:rFonts w:ascii="宋体" w:hAnsi="宋体" w:cs="宋体" w:hint="eastAsia"/>
        </w:rPr>
        <w:t>２</w:t>
      </w:r>
    </w:p>
    <w:p w:rsidR="00613412" w:rsidRPr="00154997" w:rsidRDefault="00613412" w:rsidP="00613412">
      <w:pPr>
        <w:ind w:left="990" w:right="480"/>
        <w:rPr>
          <w:rFonts w:ascii="宋体" w:hAnsi="宋体"/>
        </w:rPr>
      </w:pPr>
      <w:r w:rsidRPr="00154997">
        <w:rPr>
          <w:rFonts w:ascii="宋体" w:hAnsi="宋体" w:cs="宋体" w:hint="eastAsia"/>
        </w:rPr>
        <w:t>简要描述：由用户向系统发出的要求定位的请求，系统反馈给用户当前位置信息</w:t>
      </w:r>
    </w:p>
    <w:p w:rsidR="00613412" w:rsidRPr="00154997" w:rsidRDefault="00613412" w:rsidP="00613412">
      <w:pPr>
        <w:ind w:left="990" w:right="480"/>
        <w:rPr>
          <w:rFonts w:ascii="宋体" w:hAnsi="宋体"/>
        </w:rPr>
      </w:pPr>
      <w:r w:rsidRPr="00154997">
        <w:rPr>
          <w:rFonts w:ascii="宋体" w:hAnsi="宋体" w:cs="宋体" w:hint="eastAsia"/>
        </w:rPr>
        <w:t>输入数据流：定位请求</w:t>
      </w:r>
      <w:r w:rsidRPr="00154997">
        <w:rPr>
          <w:rFonts w:ascii="宋体" w:hAnsi="宋体" w:cs="宋体"/>
        </w:rPr>
        <w:t xml:space="preserve"> </w:t>
      </w:r>
    </w:p>
    <w:p w:rsidR="00613412" w:rsidRPr="00154997" w:rsidRDefault="00613412" w:rsidP="00613412">
      <w:pPr>
        <w:ind w:left="990" w:right="480"/>
        <w:rPr>
          <w:rFonts w:ascii="宋体" w:hAnsi="宋体" w:cs="宋体"/>
        </w:rPr>
      </w:pPr>
      <w:r w:rsidRPr="00154997">
        <w:rPr>
          <w:rFonts w:ascii="宋体" w:hAnsi="宋体" w:cs="宋体" w:hint="eastAsia"/>
        </w:rPr>
        <w:t>输出数据流：当前位置</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加工逻辑：</w:t>
      </w:r>
    </w:p>
    <w:p w:rsidR="00613412" w:rsidRPr="00154997" w:rsidRDefault="00613412" w:rsidP="00613412">
      <w:pPr>
        <w:ind w:left="1140" w:right="480"/>
        <w:rPr>
          <w:rFonts w:ascii="宋体" w:hAnsi="宋体"/>
        </w:rPr>
      </w:pPr>
      <w:r w:rsidRPr="00154997">
        <w:rPr>
          <w:rFonts w:ascii="宋体" w:hAnsi="宋体" w:cs="宋体" w:hint="eastAsia"/>
        </w:rPr>
        <w:t>（2）加工名：查询路线</w:t>
      </w:r>
    </w:p>
    <w:p w:rsidR="00613412" w:rsidRPr="00154997" w:rsidRDefault="00613412" w:rsidP="00613412">
      <w:pPr>
        <w:ind w:left="990" w:right="480"/>
        <w:rPr>
          <w:rFonts w:ascii="宋体" w:hAnsi="宋体"/>
        </w:rPr>
      </w:pPr>
      <w:r w:rsidRPr="00154997">
        <w:rPr>
          <w:rFonts w:ascii="宋体" w:hAnsi="宋体" w:cs="宋体" w:hint="eastAsia"/>
        </w:rPr>
        <w:t>加工编号：</w:t>
      </w:r>
      <w:r w:rsidRPr="00154997">
        <w:rPr>
          <w:rFonts w:ascii="宋体" w:hAnsi="宋体" w:cs="宋体"/>
        </w:rPr>
        <w:t>S3</w:t>
      </w:r>
    </w:p>
    <w:p w:rsidR="00613412" w:rsidRPr="00154997" w:rsidRDefault="00613412" w:rsidP="00613412">
      <w:pPr>
        <w:ind w:left="990" w:right="480"/>
        <w:rPr>
          <w:rFonts w:ascii="宋体" w:hAnsi="宋体"/>
        </w:rPr>
      </w:pPr>
      <w:r w:rsidRPr="00154997">
        <w:rPr>
          <w:rFonts w:ascii="宋体" w:hAnsi="宋体" w:cs="宋体" w:hint="eastAsia"/>
        </w:rPr>
        <w:t>简要描述：由用户向系统输入起点终点，系统将对应路线反馈给用户。</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输入数据流：起点终点，路线信息</w:t>
      </w:r>
    </w:p>
    <w:p w:rsidR="00613412" w:rsidRPr="00154997" w:rsidRDefault="00613412" w:rsidP="00613412">
      <w:pPr>
        <w:ind w:left="990" w:right="480"/>
        <w:rPr>
          <w:rFonts w:ascii="宋体" w:hAnsi="宋体" w:cs="宋体"/>
        </w:rPr>
      </w:pPr>
      <w:r w:rsidRPr="00154997">
        <w:rPr>
          <w:rFonts w:ascii="宋体" w:hAnsi="宋体" w:cs="宋体" w:hint="eastAsia"/>
        </w:rPr>
        <w:t>输出数据流：路线</w:t>
      </w:r>
      <w:r w:rsidRPr="00154997">
        <w:rPr>
          <w:rFonts w:ascii="宋体" w:hAnsi="宋体" w:cs="宋体"/>
        </w:rPr>
        <w:t xml:space="preserve"> </w:t>
      </w:r>
    </w:p>
    <w:p w:rsidR="00613412" w:rsidRPr="00154997" w:rsidRDefault="00613412" w:rsidP="00613412">
      <w:pPr>
        <w:ind w:left="990" w:right="480"/>
        <w:rPr>
          <w:rFonts w:ascii="宋体" w:hAnsi="宋体" w:cs="宋体"/>
        </w:rPr>
      </w:pPr>
      <w:r w:rsidRPr="00154997">
        <w:rPr>
          <w:rFonts w:ascii="宋体" w:hAnsi="宋体" w:cs="宋体" w:hint="eastAsia"/>
        </w:rPr>
        <w:t>加工逻辑：</w:t>
      </w:r>
    </w:p>
    <w:p w:rsidR="00613412" w:rsidRPr="00154997" w:rsidRDefault="00613412" w:rsidP="00613412">
      <w:pPr>
        <w:ind w:left="990" w:right="480"/>
        <w:rPr>
          <w:rFonts w:ascii="宋体" w:hAnsi="宋体"/>
        </w:rPr>
      </w:pPr>
      <w:r w:rsidRPr="00154997">
        <w:rPr>
          <w:rFonts w:ascii="宋体" w:hAnsi="宋体"/>
        </w:rPr>
        <w:t xml:space="preserve">          IF</w:t>
      </w:r>
      <w:r w:rsidRPr="00154997">
        <w:rPr>
          <w:rFonts w:ascii="宋体" w:hAnsi="宋体" w:hint="eastAsia"/>
        </w:rPr>
        <w:t xml:space="preserve">　起点终点无效　</w:t>
      </w:r>
      <w:r w:rsidRPr="00154997">
        <w:rPr>
          <w:rFonts w:ascii="宋体" w:hAnsi="宋体"/>
        </w:rPr>
        <w:t>THEN</w:t>
      </w:r>
    </w:p>
    <w:p w:rsidR="00613412" w:rsidRPr="00154997" w:rsidRDefault="00613412" w:rsidP="00613412">
      <w:pPr>
        <w:ind w:left="990" w:right="480"/>
        <w:rPr>
          <w:rFonts w:ascii="宋体" w:hAnsi="宋体"/>
        </w:rPr>
      </w:pPr>
      <w:r w:rsidRPr="00154997">
        <w:rPr>
          <w:rFonts w:ascii="宋体" w:hAnsi="宋体" w:hint="eastAsia"/>
        </w:rPr>
        <w:t xml:space="preserve">　　　　　　　　发出“请输入正确的地点”</w:t>
      </w:r>
    </w:p>
    <w:p w:rsidR="00613412" w:rsidRPr="00154997" w:rsidRDefault="00613412" w:rsidP="00613412">
      <w:pPr>
        <w:ind w:left="990" w:right="480"/>
        <w:rPr>
          <w:rFonts w:ascii="宋体" w:hAnsi="宋体"/>
        </w:rPr>
      </w:pPr>
      <w:r w:rsidRPr="00154997">
        <w:rPr>
          <w:rFonts w:ascii="宋体" w:hAnsi="宋体" w:hint="eastAsia"/>
        </w:rPr>
        <w:t xml:space="preserve">　　　　　</w:t>
      </w:r>
      <w:r w:rsidRPr="00154997">
        <w:rPr>
          <w:rFonts w:ascii="宋体" w:hAnsi="宋体"/>
        </w:rPr>
        <w:tab/>
        <w:t>ELSE</w:t>
      </w:r>
      <w:r w:rsidRPr="00154997">
        <w:rPr>
          <w:rFonts w:ascii="宋体" w:hAnsi="宋体" w:hint="eastAsia"/>
        </w:rPr>
        <w:t xml:space="preserve">　</w:t>
      </w:r>
    </w:p>
    <w:p w:rsidR="00613412" w:rsidRPr="00154997" w:rsidRDefault="00613412" w:rsidP="00613412">
      <w:pPr>
        <w:ind w:leftChars="471" w:left="1130" w:right="480" w:firstLineChars="800" w:firstLine="1920"/>
        <w:rPr>
          <w:rFonts w:ascii="宋体" w:hAnsi="宋体"/>
        </w:rPr>
      </w:pPr>
      <w:r w:rsidRPr="00154997">
        <w:rPr>
          <w:rFonts w:ascii="宋体" w:hAnsi="宋体" w:hint="eastAsia"/>
        </w:rPr>
        <w:t>输出路线</w:t>
      </w:r>
    </w:p>
    <w:p w:rsidR="00613412" w:rsidRPr="00154997" w:rsidRDefault="00613412" w:rsidP="00613412">
      <w:pPr>
        <w:ind w:left="1140" w:right="480"/>
        <w:rPr>
          <w:rFonts w:ascii="宋体" w:hAnsi="宋体"/>
        </w:rPr>
      </w:pPr>
      <w:r w:rsidRPr="00154997">
        <w:rPr>
          <w:rFonts w:ascii="宋体" w:hAnsi="宋体" w:cs="宋体" w:hint="eastAsia"/>
        </w:rPr>
        <w:lastRenderedPageBreak/>
        <w:t>（3）加工名：查询地点</w:t>
      </w:r>
    </w:p>
    <w:p w:rsidR="00613412" w:rsidRPr="00154997" w:rsidRDefault="00613412" w:rsidP="00613412">
      <w:pPr>
        <w:ind w:left="990" w:right="480"/>
        <w:rPr>
          <w:rFonts w:ascii="宋体" w:hAnsi="宋体"/>
        </w:rPr>
      </w:pPr>
      <w:r w:rsidRPr="00154997">
        <w:rPr>
          <w:rFonts w:ascii="宋体" w:hAnsi="宋体" w:cs="宋体" w:hint="eastAsia"/>
        </w:rPr>
        <w:t>加工编号：</w:t>
      </w:r>
      <w:r w:rsidRPr="00154997">
        <w:rPr>
          <w:rFonts w:ascii="宋体" w:hAnsi="宋体" w:cs="宋体"/>
        </w:rPr>
        <w:t>S4</w:t>
      </w:r>
    </w:p>
    <w:p w:rsidR="00613412" w:rsidRPr="00154997" w:rsidRDefault="00613412" w:rsidP="00613412">
      <w:pPr>
        <w:ind w:left="990" w:right="480"/>
        <w:rPr>
          <w:rFonts w:ascii="宋体" w:hAnsi="宋体"/>
        </w:rPr>
      </w:pPr>
      <w:r w:rsidRPr="00154997">
        <w:rPr>
          <w:rFonts w:ascii="宋体" w:hAnsi="宋体" w:cs="宋体" w:hint="eastAsia"/>
        </w:rPr>
        <w:t>简要描述：由用户向系统输入行为，系统将对应地点的位置信息反馈给用户。</w:t>
      </w:r>
    </w:p>
    <w:p w:rsidR="00613412" w:rsidRPr="00154997" w:rsidRDefault="00613412" w:rsidP="00613412">
      <w:pPr>
        <w:ind w:left="990" w:right="480"/>
        <w:rPr>
          <w:rFonts w:ascii="宋体" w:hAnsi="宋体"/>
        </w:rPr>
      </w:pPr>
      <w:r w:rsidRPr="00154997">
        <w:rPr>
          <w:rFonts w:ascii="宋体" w:hAnsi="宋体" w:cs="宋体" w:hint="eastAsia"/>
        </w:rPr>
        <w:t>输入数据流：行为，场所信息</w:t>
      </w:r>
    </w:p>
    <w:p w:rsidR="00613412" w:rsidRPr="00154997" w:rsidRDefault="00613412" w:rsidP="00613412">
      <w:pPr>
        <w:ind w:left="990" w:right="480"/>
        <w:rPr>
          <w:rFonts w:ascii="宋体" w:hAnsi="宋体"/>
        </w:rPr>
      </w:pPr>
      <w:r w:rsidRPr="00154997">
        <w:rPr>
          <w:rFonts w:ascii="宋体" w:hAnsi="宋体" w:cs="宋体" w:hint="eastAsia"/>
        </w:rPr>
        <w:t>输出数据流：位置</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加工逻辑：</w:t>
      </w:r>
      <w:r w:rsidRPr="00154997">
        <w:rPr>
          <w:rFonts w:ascii="宋体" w:hAnsi="宋体"/>
        </w:rPr>
        <w:t>IF</w:t>
      </w:r>
      <w:r w:rsidRPr="00154997">
        <w:rPr>
          <w:rFonts w:ascii="宋体" w:hAnsi="宋体" w:hint="eastAsia"/>
        </w:rPr>
        <w:t xml:space="preserve">　行为无效　</w:t>
      </w:r>
      <w:r w:rsidRPr="00154997">
        <w:rPr>
          <w:rFonts w:ascii="宋体" w:hAnsi="宋体"/>
        </w:rPr>
        <w:t>THEN</w:t>
      </w:r>
    </w:p>
    <w:p w:rsidR="00613412" w:rsidRPr="00154997" w:rsidRDefault="00613412" w:rsidP="00613412">
      <w:pPr>
        <w:ind w:left="990" w:right="480"/>
        <w:rPr>
          <w:rFonts w:ascii="宋体" w:hAnsi="宋体"/>
        </w:rPr>
      </w:pPr>
      <w:r w:rsidRPr="00154997">
        <w:rPr>
          <w:rFonts w:ascii="宋体" w:hAnsi="宋体" w:hint="eastAsia"/>
        </w:rPr>
        <w:t xml:space="preserve">　　　　　　　　发出“对不起，没有您要查找的信息”</w:t>
      </w:r>
    </w:p>
    <w:p w:rsidR="00613412" w:rsidRPr="00154997" w:rsidRDefault="00613412" w:rsidP="00613412">
      <w:pPr>
        <w:ind w:left="990" w:right="480"/>
        <w:rPr>
          <w:rFonts w:ascii="宋体" w:hAnsi="宋体"/>
        </w:rPr>
      </w:pPr>
      <w:r w:rsidRPr="00154997">
        <w:rPr>
          <w:rFonts w:ascii="宋体" w:hAnsi="宋体" w:hint="eastAsia"/>
        </w:rPr>
        <w:t xml:space="preserve">　　　　　</w:t>
      </w:r>
      <w:r w:rsidRPr="00154997">
        <w:rPr>
          <w:rFonts w:ascii="宋体" w:hAnsi="宋体"/>
        </w:rPr>
        <w:tab/>
        <w:t>ELSE</w:t>
      </w:r>
      <w:r w:rsidRPr="00154997">
        <w:rPr>
          <w:rFonts w:ascii="宋体" w:hAnsi="宋体" w:hint="eastAsia"/>
        </w:rPr>
        <w:t xml:space="preserve">　</w:t>
      </w:r>
    </w:p>
    <w:p w:rsidR="00613412" w:rsidRPr="00154997" w:rsidRDefault="00613412" w:rsidP="00613412">
      <w:pPr>
        <w:numPr>
          <w:ilvl w:val="0"/>
          <w:numId w:val="35"/>
        </w:numPr>
        <w:tabs>
          <w:tab w:val="clear" w:pos="425"/>
          <w:tab w:val="num" w:pos="995"/>
        </w:tabs>
        <w:spacing w:line="240" w:lineRule="auto"/>
        <w:ind w:left="995" w:rightChars="0" w:right="480"/>
        <w:rPr>
          <w:rFonts w:ascii="宋体" w:hAnsi="宋体"/>
        </w:rPr>
      </w:pPr>
      <w:r w:rsidRPr="00154997">
        <w:rPr>
          <w:rFonts w:ascii="宋体" w:hAnsi="宋体" w:cs="宋体" w:hint="eastAsia"/>
          <w:b/>
        </w:rPr>
        <w:t>数据流名词条描述</w:t>
      </w:r>
      <w:r w:rsidRPr="00154997">
        <w:rPr>
          <w:rFonts w:ascii="宋体" w:hAnsi="宋体" w:cs="宋体" w:hint="eastAsia"/>
        </w:rPr>
        <w:t>：</w:t>
      </w:r>
    </w:p>
    <w:p w:rsidR="00613412" w:rsidRPr="00154997" w:rsidRDefault="00613412" w:rsidP="00613412">
      <w:pPr>
        <w:ind w:left="990" w:right="480"/>
        <w:rPr>
          <w:rFonts w:ascii="宋体" w:hAnsi="宋体"/>
        </w:rPr>
      </w:pPr>
      <w:r w:rsidRPr="00154997">
        <w:rPr>
          <w:rFonts w:ascii="宋体" w:hAnsi="宋体" w:cs="宋体" w:hint="eastAsia"/>
        </w:rPr>
        <w:t>（1）数据流名：当前位置</w:t>
      </w:r>
    </w:p>
    <w:p w:rsidR="00613412" w:rsidRPr="00154997" w:rsidRDefault="00613412" w:rsidP="00613412">
      <w:pPr>
        <w:ind w:left="990" w:right="480"/>
        <w:rPr>
          <w:rFonts w:ascii="宋体" w:hAnsi="宋体"/>
        </w:rPr>
      </w:pPr>
      <w:r w:rsidRPr="00154997">
        <w:rPr>
          <w:rFonts w:ascii="宋体" w:hAnsi="宋体" w:cs="宋体" w:hint="eastAsia"/>
        </w:rPr>
        <w:t>说明：由系统反馈给用户的用户当前的位置</w:t>
      </w:r>
    </w:p>
    <w:p w:rsidR="00613412" w:rsidRPr="00154997" w:rsidRDefault="00613412" w:rsidP="00613412">
      <w:pPr>
        <w:ind w:left="990" w:right="480"/>
        <w:rPr>
          <w:rFonts w:ascii="宋体" w:hAnsi="宋体"/>
        </w:rPr>
      </w:pPr>
      <w:r w:rsidRPr="00154997">
        <w:rPr>
          <w:rFonts w:ascii="宋体" w:hAnsi="宋体" w:cs="宋体" w:hint="eastAsia"/>
        </w:rPr>
        <w:t>数据流来源：校园地图导航系统</w:t>
      </w:r>
    </w:p>
    <w:p w:rsidR="00613412" w:rsidRPr="00154997" w:rsidRDefault="00613412" w:rsidP="00613412">
      <w:pPr>
        <w:ind w:left="990" w:right="480"/>
        <w:rPr>
          <w:rFonts w:ascii="宋体" w:hAnsi="宋体"/>
        </w:rPr>
      </w:pPr>
      <w:r w:rsidRPr="00154997">
        <w:rPr>
          <w:rFonts w:ascii="宋体" w:hAnsi="宋体" w:cs="宋体" w:hint="eastAsia"/>
        </w:rPr>
        <w:t>数据流去向：用户</w:t>
      </w:r>
    </w:p>
    <w:p w:rsidR="00613412" w:rsidRPr="00154997" w:rsidRDefault="00613412" w:rsidP="00613412">
      <w:pPr>
        <w:ind w:left="990" w:right="480"/>
        <w:rPr>
          <w:rFonts w:ascii="宋体" w:hAnsi="宋体"/>
        </w:rPr>
      </w:pPr>
      <w:r w:rsidRPr="00154997">
        <w:rPr>
          <w:rFonts w:ascii="宋体" w:hAnsi="宋体" w:cs="宋体" w:hint="eastAsia"/>
        </w:rPr>
        <w:t>数据流组成：当前位置</w:t>
      </w:r>
      <w:r w:rsidRPr="00154997">
        <w:rPr>
          <w:rFonts w:ascii="宋体" w:hAnsi="宋体" w:cs="宋体"/>
        </w:rPr>
        <w:t>=</w:t>
      </w:r>
      <w:r w:rsidRPr="00154997">
        <w:rPr>
          <w:rFonts w:ascii="宋体" w:hAnsi="宋体" w:cs="宋体" w:hint="eastAsia"/>
        </w:rPr>
        <w:t>场所信息</w:t>
      </w:r>
    </w:p>
    <w:p w:rsidR="00613412" w:rsidRPr="00154997" w:rsidRDefault="00613412" w:rsidP="00613412">
      <w:pPr>
        <w:ind w:left="990" w:right="480"/>
        <w:rPr>
          <w:rFonts w:ascii="宋体" w:hAnsi="宋体"/>
        </w:rPr>
      </w:pPr>
      <w:r w:rsidRPr="00154997">
        <w:rPr>
          <w:rFonts w:ascii="宋体" w:hAnsi="宋体" w:cs="宋体" w:hint="eastAsia"/>
        </w:rPr>
        <w:t>每个数据量流通量：</w:t>
      </w:r>
    </w:p>
    <w:p w:rsidR="00613412" w:rsidRPr="00154997" w:rsidRDefault="00613412" w:rsidP="00613412">
      <w:pPr>
        <w:ind w:left="990" w:right="480"/>
        <w:rPr>
          <w:rFonts w:ascii="宋体" w:hAnsi="宋体"/>
        </w:rPr>
      </w:pPr>
      <w:r w:rsidRPr="00154997">
        <w:rPr>
          <w:rFonts w:ascii="宋体" w:hAnsi="宋体" w:cs="宋体" w:hint="eastAsia"/>
        </w:rPr>
        <w:t>（2）数据流名：起点终点</w:t>
      </w:r>
    </w:p>
    <w:p w:rsidR="00613412" w:rsidRPr="00154997" w:rsidRDefault="00613412" w:rsidP="00613412">
      <w:pPr>
        <w:ind w:left="990" w:right="480"/>
        <w:rPr>
          <w:rFonts w:ascii="宋体" w:hAnsi="宋体"/>
        </w:rPr>
      </w:pPr>
      <w:r w:rsidRPr="00154997">
        <w:rPr>
          <w:rFonts w:ascii="宋体" w:hAnsi="宋体" w:cs="宋体" w:hint="eastAsia"/>
        </w:rPr>
        <w:t>说明：由用户发给系统的路程的出发地点和结束地点</w:t>
      </w:r>
    </w:p>
    <w:p w:rsidR="00613412" w:rsidRPr="00154997" w:rsidRDefault="00613412" w:rsidP="00613412">
      <w:pPr>
        <w:ind w:left="990" w:right="480"/>
        <w:rPr>
          <w:rFonts w:ascii="宋体" w:hAnsi="宋体"/>
        </w:rPr>
      </w:pPr>
      <w:r w:rsidRPr="00154997">
        <w:rPr>
          <w:rFonts w:ascii="宋体" w:hAnsi="宋体" w:cs="宋体" w:hint="eastAsia"/>
        </w:rPr>
        <w:t>数据流来源：用户</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数据流去向：校园地图导航系统</w:t>
      </w:r>
    </w:p>
    <w:p w:rsidR="00613412" w:rsidRPr="00154997" w:rsidRDefault="00613412" w:rsidP="00613412">
      <w:pPr>
        <w:ind w:left="990" w:right="480"/>
        <w:rPr>
          <w:rFonts w:ascii="宋体" w:hAnsi="宋体"/>
        </w:rPr>
      </w:pPr>
      <w:r w:rsidRPr="00154997">
        <w:rPr>
          <w:rFonts w:ascii="宋体" w:hAnsi="宋体" w:cs="宋体" w:hint="eastAsia"/>
        </w:rPr>
        <w:t>数据流组成：起点终点</w:t>
      </w:r>
      <w:r w:rsidRPr="00154997">
        <w:rPr>
          <w:rFonts w:ascii="宋体" w:hAnsi="宋体" w:cs="宋体"/>
        </w:rPr>
        <w:t>=</w:t>
      </w:r>
      <w:r w:rsidRPr="00154997">
        <w:rPr>
          <w:rFonts w:ascii="宋体" w:hAnsi="宋体" w:cs="宋体" w:hint="eastAsia"/>
        </w:rPr>
        <w:t>起点场所信息</w:t>
      </w:r>
      <w:r w:rsidRPr="00154997">
        <w:rPr>
          <w:rFonts w:ascii="宋体" w:hAnsi="宋体" w:cs="宋体"/>
        </w:rPr>
        <w:t>+</w:t>
      </w:r>
      <w:r w:rsidRPr="00154997">
        <w:rPr>
          <w:rFonts w:ascii="宋体" w:hAnsi="宋体" w:cs="宋体" w:hint="eastAsia"/>
        </w:rPr>
        <w:t>终点场所信息</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每个数据量流通量：</w:t>
      </w:r>
    </w:p>
    <w:p w:rsidR="00613412" w:rsidRPr="00154997" w:rsidRDefault="00613412" w:rsidP="00613412">
      <w:pPr>
        <w:ind w:left="990" w:right="480"/>
        <w:rPr>
          <w:rFonts w:ascii="宋体" w:hAnsi="宋体"/>
        </w:rPr>
      </w:pPr>
      <w:r w:rsidRPr="00154997">
        <w:rPr>
          <w:rFonts w:ascii="宋体" w:hAnsi="宋体" w:cs="宋体" w:hint="eastAsia"/>
        </w:rPr>
        <w:t>（3）数据流名：路线</w:t>
      </w:r>
    </w:p>
    <w:p w:rsidR="00613412" w:rsidRPr="00154997" w:rsidRDefault="00613412" w:rsidP="00613412">
      <w:pPr>
        <w:ind w:left="990" w:right="480"/>
        <w:rPr>
          <w:rFonts w:ascii="宋体" w:hAnsi="宋体"/>
        </w:rPr>
      </w:pPr>
      <w:r w:rsidRPr="00154997">
        <w:rPr>
          <w:rFonts w:ascii="宋体" w:hAnsi="宋体" w:cs="宋体" w:hint="eastAsia"/>
        </w:rPr>
        <w:t>说明：由系统反馈给用户的由出发点到目的地的路径</w:t>
      </w:r>
    </w:p>
    <w:p w:rsidR="00613412" w:rsidRPr="00154997" w:rsidRDefault="00613412" w:rsidP="00613412">
      <w:pPr>
        <w:ind w:left="990" w:right="480"/>
        <w:rPr>
          <w:rFonts w:ascii="宋体" w:hAnsi="宋体"/>
        </w:rPr>
      </w:pPr>
      <w:r w:rsidRPr="00154997">
        <w:rPr>
          <w:rFonts w:ascii="宋体" w:hAnsi="宋体" w:cs="宋体" w:hint="eastAsia"/>
        </w:rPr>
        <w:t>数据流来源：校园地图导航系统，用户</w:t>
      </w:r>
    </w:p>
    <w:p w:rsidR="00613412" w:rsidRPr="00154997" w:rsidRDefault="00613412" w:rsidP="00613412">
      <w:pPr>
        <w:ind w:left="990" w:right="480"/>
        <w:rPr>
          <w:rFonts w:ascii="宋体" w:hAnsi="宋体"/>
        </w:rPr>
      </w:pPr>
      <w:r w:rsidRPr="00154997">
        <w:rPr>
          <w:rFonts w:ascii="宋体" w:hAnsi="宋体" w:cs="宋体" w:hint="eastAsia"/>
        </w:rPr>
        <w:t>数据流去向：用户</w:t>
      </w:r>
      <w:r w:rsidRPr="00154997">
        <w:rPr>
          <w:rFonts w:ascii="宋体" w:hAnsi="宋体" w:cs="宋体"/>
        </w:rPr>
        <w:t xml:space="preserve"> </w:t>
      </w:r>
      <w:r w:rsidRPr="00154997">
        <w:rPr>
          <w:rFonts w:ascii="宋体" w:hAnsi="宋体" w:cs="宋体" w:hint="eastAsia"/>
        </w:rPr>
        <w:t>，校园导航系统</w:t>
      </w:r>
    </w:p>
    <w:p w:rsidR="00613412" w:rsidRPr="00154997" w:rsidRDefault="00613412" w:rsidP="00613412">
      <w:pPr>
        <w:ind w:left="990" w:right="480"/>
        <w:rPr>
          <w:rFonts w:ascii="宋体" w:hAnsi="宋体"/>
        </w:rPr>
      </w:pPr>
      <w:r w:rsidRPr="00154997">
        <w:rPr>
          <w:rFonts w:ascii="宋体" w:hAnsi="宋体" w:cs="宋体" w:hint="eastAsia"/>
        </w:rPr>
        <w:t>数据流组成：路线</w:t>
      </w:r>
      <w:r w:rsidRPr="00154997">
        <w:rPr>
          <w:rFonts w:ascii="宋体" w:hAnsi="宋体" w:cs="宋体"/>
        </w:rPr>
        <w:t>=</w:t>
      </w:r>
      <w:r w:rsidRPr="00154997">
        <w:rPr>
          <w:rFonts w:ascii="宋体" w:hAnsi="宋体" w:cs="宋体" w:hint="eastAsia"/>
        </w:rPr>
        <w:t>路线信息</w:t>
      </w:r>
    </w:p>
    <w:p w:rsidR="00613412" w:rsidRPr="00154997" w:rsidRDefault="00613412" w:rsidP="00613412">
      <w:pPr>
        <w:ind w:left="990" w:right="480"/>
        <w:rPr>
          <w:rFonts w:ascii="宋体" w:hAnsi="宋体"/>
        </w:rPr>
      </w:pPr>
      <w:r w:rsidRPr="00154997">
        <w:rPr>
          <w:rFonts w:ascii="宋体" w:hAnsi="宋体" w:cs="宋体" w:hint="eastAsia"/>
        </w:rPr>
        <w:t>每个数据量流通量：</w:t>
      </w:r>
    </w:p>
    <w:p w:rsidR="00613412" w:rsidRPr="00154997" w:rsidRDefault="00613412" w:rsidP="00613412">
      <w:pPr>
        <w:ind w:left="990" w:right="480"/>
        <w:rPr>
          <w:rFonts w:ascii="宋体" w:hAnsi="宋体"/>
        </w:rPr>
      </w:pPr>
      <w:r w:rsidRPr="00154997">
        <w:rPr>
          <w:rFonts w:ascii="宋体" w:hAnsi="宋体" w:cs="宋体" w:hint="eastAsia"/>
        </w:rPr>
        <w:t>（4）数据流名：场所信息</w:t>
      </w:r>
    </w:p>
    <w:p w:rsidR="00613412" w:rsidRPr="00154997" w:rsidRDefault="00613412" w:rsidP="00613412">
      <w:pPr>
        <w:ind w:left="990" w:right="480"/>
        <w:rPr>
          <w:rFonts w:ascii="宋体" w:hAnsi="宋体"/>
        </w:rPr>
      </w:pPr>
      <w:r w:rsidRPr="00154997">
        <w:rPr>
          <w:rFonts w:ascii="宋体" w:hAnsi="宋体" w:cs="宋体" w:hint="eastAsia"/>
        </w:rPr>
        <w:lastRenderedPageBreak/>
        <w:t>说明：管理员输入系统的一些地点的具体信息，场所坐标和可做的行为。</w:t>
      </w:r>
    </w:p>
    <w:p w:rsidR="00613412" w:rsidRPr="00154997" w:rsidRDefault="00613412" w:rsidP="00613412">
      <w:pPr>
        <w:ind w:left="990" w:right="480"/>
        <w:rPr>
          <w:rFonts w:ascii="宋体" w:hAnsi="宋体" w:cs="宋体"/>
        </w:rPr>
      </w:pPr>
      <w:r w:rsidRPr="00154997">
        <w:rPr>
          <w:rFonts w:ascii="宋体" w:hAnsi="宋体" w:cs="宋体" w:hint="eastAsia"/>
        </w:rPr>
        <w:t>数据流来源：管理员</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数据流去向：校园地图导航系统</w:t>
      </w:r>
    </w:p>
    <w:p w:rsidR="00613412" w:rsidRPr="00154997" w:rsidRDefault="00613412" w:rsidP="00613412">
      <w:pPr>
        <w:ind w:left="990" w:right="480"/>
        <w:rPr>
          <w:rFonts w:ascii="宋体" w:hAnsi="宋体" w:cs="宋体"/>
        </w:rPr>
      </w:pPr>
      <w:r w:rsidRPr="00154997">
        <w:rPr>
          <w:rFonts w:ascii="宋体" w:hAnsi="宋体" w:cs="宋体" w:hint="eastAsia"/>
        </w:rPr>
        <w:t>数据流组成：场所信息</w:t>
      </w:r>
      <w:r w:rsidRPr="00154997">
        <w:rPr>
          <w:rFonts w:ascii="宋体" w:hAnsi="宋体" w:cs="宋体"/>
        </w:rPr>
        <w:t>=</w:t>
      </w:r>
      <w:r w:rsidRPr="00154997">
        <w:rPr>
          <w:rFonts w:ascii="宋体" w:hAnsi="宋体" w:cs="宋体" w:hint="eastAsia"/>
        </w:rPr>
        <w:t>位置坐标</w:t>
      </w:r>
      <w:r w:rsidRPr="00154997">
        <w:rPr>
          <w:rFonts w:ascii="宋体" w:hAnsi="宋体" w:cs="宋体"/>
        </w:rPr>
        <w:t>+</w:t>
      </w:r>
      <w:r w:rsidRPr="00154997">
        <w:rPr>
          <w:rFonts w:ascii="宋体" w:hAnsi="宋体" w:cs="宋体" w:hint="eastAsia"/>
        </w:rPr>
        <w:t>可做行为</w:t>
      </w:r>
      <w:r w:rsidRPr="00154997">
        <w:rPr>
          <w:rFonts w:ascii="宋体" w:hAnsi="宋体" w:cs="宋体"/>
        </w:rPr>
        <w:t xml:space="preserve"> </w:t>
      </w:r>
    </w:p>
    <w:p w:rsidR="00613412" w:rsidRPr="00154997" w:rsidRDefault="00613412" w:rsidP="00613412">
      <w:pPr>
        <w:ind w:left="990" w:right="480"/>
        <w:rPr>
          <w:rFonts w:ascii="宋体" w:hAnsi="宋体"/>
        </w:rPr>
      </w:pPr>
      <w:r w:rsidRPr="00154997">
        <w:rPr>
          <w:rFonts w:ascii="宋体" w:hAnsi="宋体" w:cs="宋体" w:hint="eastAsia"/>
        </w:rPr>
        <w:t>每个数据量流通量</w:t>
      </w:r>
    </w:p>
    <w:p w:rsidR="00613412" w:rsidRPr="00154997" w:rsidRDefault="00613412" w:rsidP="00613412">
      <w:pPr>
        <w:ind w:right="480"/>
        <w:rPr>
          <w:rFonts w:ascii="宋体" w:hAnsi="宋体"/>
          <w:b/>
          <w:sz w:val="32"/>
          <w:szCs w:val="32"/>
        </w:rPr>
      </w:pPr>
      <w:r w:rsidRPr="00154997">
        <w:rPr>
          <w:rFonts w:ascii="宋体" w:hAnsi="宋体" w:hint="eastAsia"/>
          <w:b/>
          <w:sz w:val="32"/>
          <w:szCs w:val="32"/>
        </w:rPr>
        <w:t>四、数据建模</w:t>
      </w:r>
    </w:p>
    <w:p w:rsidR="00613412" w:rsidRDefault="00613412" w:rsidP="00613412">
      <w:pPr>
        <w:ind w:right="480"/>
      </w:pPr>
      <w:r>
        <w:rPr>
          <w:rFonts w:hint="eastAsia"/>
          <w:noProof/>
        </w:rPr>
        <w:drawing>
          <wp:inline distT="0" distB="0" distL="0" distR="0" wp14:anchorId="6DEECB2D" wp14:editId="7CF56891">
            <wp:extent cx="5273040" cy="3619500"/>
            <wp:effectExtent l="0" t="0" r="3810" b="0"/>
            <wp:docPr id="16" name="图片 16" descr="校园导航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校园导航分析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619500"/>
                    </a:xfrm>
                    <a:prstGeom prst="rect">
                      <a:avLst/>
                    </a:prstGeom>
                    <a:noFill/>
                    <a:ln>
                      <a:noFill/>
                    </a:ln>
                  </pic:spPr>
                </pic:pic>
              </a:graphicData>
            </a:graphic>
          </wp:inline>
        </w:drawing>
      </w:r>
    </w:p>
    <w:p w:rsidR="00613412" w:rsidRDefault="00613412" w:rsidP="00613412">
      <w:pPr>
        <w:ind w:right="480"/>
        <w:rPr>
          <w:b/>
          <w:sz w:val="52"/>
          <w:szCs w:val="52"/>
        </w:rPr>
      </w:pPr>
    </w:p>
    <w:p w:rsidR="00613412" w:rsidRDefault="00613412" w:rsidP="00613412">
      <w:pPr>
        <w:ind w:right="480"/>
        <w:rPr>
          <w:b/>
          <w:sz w:val="52"/>
          <w:szCs w:val="52"/>
        </w:rPr>
      </w:pPr>
    </w:p>
    <w:p w:rsidR="00613412" w:rsidRDefault="00613412" w:rsidP="00613412">
      <w:pPr>
        <w:ind w:right="480"/>
        <w:rPr>
          <w:b/>
          <w:sz w:val="52"/>
          <w:szCs w:val="52"/>
        </w:rPr>
      </w:pPr>
    </w:p>
    <w:p w:rsidR="00613412" w:rsidRDefault="00613412" w:rsidP="00613412">
      <w:pPr>
        <w:ind w:right="480"/>
        <w:rPr>
          <w:b/>
          <w:sz w:val="52"/>
          <w:szCs w:val="52"/>
        </w:rPr>
      </w:pPr>
    </w:p>
    <w:p w:rsidR="00613412" w:rsidRDefault="00613412" w:rsidP="00613412">
      <w:pPr>
        <w:ind w:right="480"/>
        <w:rPr>
          <w:b/>
          <w:sz w:val="52"/>
          <w:szCs w:val="52"/>
        </w:rPr>
      </w:pPr>
    </w:p>
    <w:p w:rsidR="00613412" w:rsidRDefault="00613412" w:rsidP="00613412">
      <w:pPr>
        <w:ind w:right="480"/>
        <w:rPr>
          <w:b/>
          <w:sz w:val="52"/>
          <w:szCs w:val="52"/>
        </w:rPr>
      </w:pPr>
    </w:p>
    <w:p w:rsidR="00613412" w:rsidRDefault="00613412" w:rsidP="00613412">
      <w:pPr>
        <w:pStyle w:val="ae"/>
        <w:spacing w:line="460" w:lineRule="exact"/>
        <w:ind w:right="480"/>
        <w:rPr>
          <w:rFonts w:ascii="黑体" w:eastAsia="黑体" w:hAnsi="黑体"/>
          <w:b w:val="0"/>
        </w:rPr>
      </w:pPr>
      <w:r>
        <w:rPr>
          <w:rFonts w:ascii="黑体" w:eastAsia="黑体" w:hAnsi="黑体" w:hint="eastAsia"/>
          <w:b w:val="0"/>
        </w:rPr>
        <w:t>校园导航系统需求分析说明书</w:t>
      </w:r>
    </w:p>
    <w:p w:rsidR="00613412" w:rsidRDefault="00613412" w:rsidP="00613412">
      <w:pPr>
        <w:ind w:left="2940" w:right="480" w:firstLine="420"/>
        <w:rPr>
          <w:b/>
          <w:sz w:val="32"/>
          <w:szCs w:val="32"/>
        </w:rPr>
      </w:pPr>
    </w:p>
    <w:p w:rsidR="00613412" w:rsidRPr="00324B73" w:rsidRDefault="00613412" w:rsidP="00613412">
      <w:pPr>
        <w:ind w:left="2940" w:right="480" w:firstLine="420"/>
        <w:rPr>
          <w:b/>
          <w:sz w:val="32"/>
          <w:szCs w:val="32"/>
        </w:rPr>
      </w:pPr>
      <w:r w:rsidRPr="00324B73">
        <w:rPr>
          <w:rFonts w:hint="eastAsia"/>
          <w:b/>
          <w:sz w:val="32"/>
          <w:szCs w:val="32"/>
        </w:rPr>
        <w:t>作者：王秋豪</w:t>
      </w:r>
    </w:p>
    <w:p w:rsidR="00613412" w:rsidRPr="006A397B" w:rsidRDefault="00613412" w:rsidP="00613412">
      <w:pPr>
        <w:ind w:right="480"/>
      </w:pPr>
    </w:p>
    <w:p w:rsidR="00613412" w:rsidRDefault="00613412" w:rsidP="00613412">
      <w:pPr>
        <w:spacing w:line="460" w:lineRule="exact"/>
        <w:ind w:right="480"/>
        <w:rPr>
          <w:b/>
          <w:bCs/>
          <w:kern w:val="44"/>
          <w:sz w:val="28"/>
          <w:szCs w:val="44"/>
        </w:rPr>
      </w:pPr>
    </w:p>
    <w:p w:rsidR="00613412" w:rsidRPr="00F74301" w:rsidRDefault="00613412" w:rsidP="00613412">
      <w:pPr>
        <w:pStyle w:val="10"/>
        <w:spacing w:line="460" w:lineRule="exact"/>
        <w:rPr>
          <w:rFonts w:ascii="黑体" w:hAnsi="黑体"/>
          <w:szCs w:val="32"/>
        </w:rPr>
      </w:pPr>
      <w:r w:rsidRPr="00F74301">
        <w:rPr>
          <w:rFonts w:ascii="黑体" w:hAnsi="黑体" w:hint="eastAsia"/>
          <w:szCs w:val="32"/>
        </w:rPr>
        <w:t>1</w:t>
      </w:r>
      <w:r w:rsidRPr="00F74301">
        <w:rPr>
          <w:rFonts w:ascii="黑体" w:hAnsi="黑体" w:hint="eastAsia"/>
          <w:szCs w:val="32"/>
        </w:rPr>
        <w:t>．引言</w:t>
      </w:r>
    </w:p>
    <w:p w:rsidR="00613412" w:rsidRPr="00F74301" w:rsidRDefault="00613412" w:rsidP="00613412">
      <w:pPr>
        <w:pStyle w:val="p0"/>
        <w:spacing w:before="43" w:line="460" w:lineRule="exact"/>
        <w:ind w:right="480"/>
        <w:rPr>
          <w:rFonts w:ascii="黑体" w:eastAsia="黑体" w:hAnsi="黑体"/>
          <w:color w:val="000000"/>
          <w:sz w:val="24"/>
          <w:szCs w:val="24"/>
        </w:rPr>
      </w:pPr>
      <w:r w:rsidRPr="00F74301">
        <w:rPr>
          <w:rFonts w:ascii="黑体" w:eastAsia="黑体" w:hAnsi="黑体" w:hint="eastAsia"/>
          <w:color w:val="000000"/>
          <w:sz w:val="24"/>
          <w:szCs w:val="24"/>
        </w:rPr>
        <w:t>1.1编写目的</w:t>
      </w:r>
    </w:p>
    <w:p w:rsidR="00613412" w:rsidRPr="00F74301" w:rsidRDefault="00613412" w:rsidP="00613412">
      <w:pPr>
        <w:pStyle w:val="p0"/>
        <w:spacing w:line="460" w:lineRule="exact"/>
        <w:ind w:right="480" w:firstLine="420"/>
        <w:rPr>
          <w:rFonts w:ascii="宋体" w:hAnsi="宋体"/>
          <w:sz w:val="24"/>
          <w:szCs w:val="24"/>
        </w:rPr>
      </w:pPr>
      <w:r w:rsidRPr="00F74301">
        <w:rPr>
          <w:rFonts w:ascii="宋体" w:hAnsi="宋体" w:hint="eastAsia"/>
          <w:sz w:val="24"/>
          <w:szCs w:val="24"/>
        </w:rPr>
        <w:t>本</w:t>
      </w:r>
      <w:r w:rsidRPr="00F74301">
        <w:rPr>
          <w:rFonts w:ascii="宋体" w:hAnsi="宋体"/>
          <w:sz w:val="24"/>
          <w:szCs w:val="24"/>
        </w:rPr>
        <w:t>说明书的编制是为了使用户和软件开发者双方对该软件的运行环境、功 能和性能需求的初始规定有一个共同的理解，使之成为整个开发工作</w:t>
      </w:r>
      <w:r w:rsidRPr="00F74301">
        <w:rPr>
          <w:rFonts w:ascii="宋体" w:hAnsi="宋体" w:hint="eastAsia"/>
          <w:sz w:val="24"/>
          <w:szCs w:val="24"/>
        </w:rPr>
        <w:t>：项目规划，设计和编码的基础</w:t>
      </w:r>
      <w:r w:rsidRPr="00F74301">
        <w:rPr>
          <w:rFonts w:ascii="宋体" w:hAnsi="宋体"/>
          <w:sz w:val="24"/>
          <w:szCs w:val="24"/>
        </w:rPr>
        <w:t>，</w:t>
      </w:r>
      <w:r w:rsidRPr="00F74301">
        <w:rPr>
          <w:rFonts w:ascii="宋体" w:hAnsi="宋体" w:hint="eastAsia"/>
          <w:sz w:val="24"/>
          <w:szCs w:val="24"/>
        </w:rPr>
        <w:t>并</w:t>
      </w:r>
      <w:r w:rsidRPr="00F74301">
        <w:rPr>
          <w:rFonts w:ascii="宋体" w:hAnsi="宋体"/>
          <w:sz w:val="24"/>
          <w:szCs w:val="24"/>
        </w:rPr>
        <w:t>为概要设计提供需求说明。</w:t>
      </w:r>
    </w:p>
    <w:p w:rsidR="00613412" w:rsidRPr="00F74301" w:rsidRDefault="00613412" w:rsidP="00613412">
      <w:pPr>
        <w:pStyle w:val="p0"/>
        <w:spacing w:line="460" w:lineRule="exact"/>
        <w:ind w:right="480" w:firstLine="420"/>
        <w:rPr>
          <w:rFonts w:ascii="宋体" w:hAnsi="宋体"/>
          <w:sz w:val="24"/>
          <w:szCs w:val="24"/>
        </w:rPr>
      </w:pPr>
      <w:r w:rsidRPr="00F74301">
        <w:rPr>
          <w:rFonts w:ascii="宋体" w:hAnsi="宋体" w:hint="eastAsia"/>
          <w:sz w:val="24"/>
          <w:szCs w:val="24"/>
        </w:rPr>
        <w:t>编写目的如下：</w:t>
      </w:r>
    </w:p>
    <w:p w:rsidR="00613412" w:rsidRPr="00F74301" w:rsidRDefault="00613412" w:rsidP="00613412">
      <w:pPr>
        <w:pStyle w:val="p0"/>
        <w:spacing w:line="460" w:lineRule="exact"/>
        <w:ind w:right="480" w:firstLine="420"/>
        <w:rPr>
          <w:rFonts w:ascii="宋体" w:hAnsi="宋体"/>
          <w:sz w:val="24"/>
          <w:szCs w:val="24"/>
        </w:rPr>
      </w:pPr>
      <w:r w:rsidRPr="00F74301">
        <w:rPr>
          <w:rFonts w:ascii="宋体" w:hAnsi="宋体" w:hint="eastAsia"/>
          <w:sz w:val="24"/>
          <w:szCs w:val="24"/>
        </w:rPr>
        <w:t>(</w:t>
      </w:r>
      <w:r w:rsidRPr="00F74301">
        <w:rPr>
          <w:rFonts w:ascii="宋体" w:hAnsi="宋体"/>
          <w:sz w:val="24"/>
          <w:szCs w:val="24"/>
        </w:rPr>
        <w:t>1</w:t>
      </w:r>
      <w:r w:rsidRPr="00F74301">
        <w:rPr>
          <w:rFonts w:ascii="宋体" w:hAnsi="宋体" w:hint="eastAsia"/>
          <w:sz w:val="24"/>
          <w:szCs w:val="24"/>
        </w:rPr>
        <w:t>) 软件开发小组依赖它来了解他们所需要开发的产品。</w:t>
      </w:r>
    </w:p>
    <w:p w:rsidR="00613412" w:rsidRPr="00F74301" w:rsidRDefault="00613412" w:rsidP="00613412">
      <w:pPr>
        <w:pStyle w:val="p0"/>
        <w:spacing w:line="460" w:lineRule="exact"/>
        <w:ind w:right="480" w:firstLine="420"/>
        <w:rPr>
          <w:rFonts w:ascii="宋体" w:hAnsi="宋体"/>
          <w:sz w:val="24"/>
          <w:szCs w:val="24"/>
        </w:rPr>
      </w:pPr>
      <w:r w:rsidRPr="00F74301">
        <w:rPr>
          <w:rFonts w:ascii="宋体" w:hAnsi="宋体" w:hint="eastAsia"/>
          <w:sz w:val="24"/>
          <w:szCs w:val="24"/>
        </w:rPr>
        <w:t>(</w:t>
      </w:r>
      <w:r w:rsidRPr="00F74301">
        <w:rPr>
          <w:rFonts w:ascii="宋体" w:hAnsi="宋体"/>
          <w:sz w:val="24"/>
          <w:szCs w:val="24"/>
        </w:rPr>
        <w:t>2</w:t>
      </w:r>
      <w:r w:rsidRPr="00F74301">
        <w:rPr>
          <w:rFonts w:ascii="宋体" w:hAnsi="宋体" w:hint="eastAsia"/>
          <w:sz w:val="24"/>
          <w:szCs w:val="24"/>
        </w:rPr>
        <w:t>) 项目负责人根据包含在软件需求规格说明中描述的产品来制定规划并预测进度安排，工作量和资源。</w:t>
      </w:r>
    </w:p>
    <w:p w:rsidR="00613412" w:rsidRPr="00F74301" w:rsidRDefault="00613412" w:rsidP="00613412">
      <w:pPr>
        <w:pStyle w:val="p0"/>
        <w:spacing w:line="460" w:lineRule="exact"/>
        <w:ind w:left="420" w:right="480"/>
        <w:rPr>
          <w:rFonts w:ascii="宋体" w:hAnsi="宋体"/>
          <w:sz w:val="24"/>
          <w:szCs w:val="24"/>
        </w:rPr>
      </w:pPr>
      <w:r w:rsidRPr="00F74301">
        <w:rPr>
          <w:rFonts w:ascii="宋体" w:hAnsi="宋体" w:hint="eastAsia"/>
          <w:sz w:val="24"/>
          <w:szCs w:val="24"/>
        </w:rPr>
        <w:t>预期读者为：客户，本组成员等。</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1.2项目背景</w:t>
      </w:r>
    </w:p>
    <w:p w:rsidR="00613412" w:rsidRPr="00F74301" w:rsidRDefault="00613412" w:rsidP="00613412">
      <w:pPr>
        <w:pStyle w:val="p0"/>
        <w:spacing w:line="460" w:lineRule="exact"/>
        <w:ind w:left="420" w:right="480"/>
        <w:rPr>
          <w:rFonts w:ascii="宋体" w:hAnsi="宋体"/>
          <w:sz w:val="24"/>
          <w:szCs w:val="24"/>
        </w:rPr>
      </w:pPr>
      <w:r w:rsidRPr="00F74301">
        <w:rPr>
          <w:rFonts w:ascii="宋体" w:hAnsi="宋体" w:hint="eastAsia"/>
          <w:sz w:val="24"/>
          <w:szCs w:val="24"/>
        </w:rPr>
        <w:t>(1) 待开发的软件系统的名称：</w:t>
      </w:r>
      <w:r w:rsidRPr="00F74301">
        <w:rPr>
          <w:rFonts w:ascii="宋体" w:hAnsi="宋体" w:cs="宋体" w:hint="eastAsia"/>
          <w:sz w:val="24"/>
          <w:szCs w:val="24"/>
          <w:lang w:val="zh-CN"/>
        </w:rPr>
        <w:t>校园导航系统</w:t>
      </w:r>
      <w:r w:rsidRPr="00F74301">
        <w:rPr>
          <w:rFonts w:ascii="宋体" w:hAnsi="宋体" w:hint="eastAsia"/>
          <w:sz w:val="24"/>
          <w:szCs w:val="24"/>
        </w:rPr>
        <w:t>。</w:t>
      </w:r>
    </w:p>
    <w:p w:rsidR="00613412" w:rsidRPr="00F74301" w:rsidRDefault="00613412" w:rsidP="00613412">
      <w:pPr>
        <w:pStyle w:val="p0"/>
        <w:spacing w:line="460" w:lineRule="exact"/>
        <w:ind w:left="420" w:right="480"/>
        <w:rPr>
          <w:rFonts w:ascii="宋体" w:hAnsi="宋体"/>
          <w:sz w:val="24"/>
          <w:szCs w:val="24"/>
        </w:rPr>
      </w:pPr>
      <w:r w:rsidRPr="00F74301">
        <w:rPr>
          <w:rFonts w:ascii="宋体" w:hAnsi="宋体" w:hint="eastAsia"/>
          <w:sz w:val="24"/>
          <w:szCs w:val="24"/>
        </w:rPr>
        <w:t>(</w:t>
      </w:r>
      <w:r w:rsidRPr="00F74301">
        <w:rPr>
          <w:rFonts w:ascii="宋体" w:hAnsi="宋体"/>
          <w:sz w:val="24"/>
          <w:szCs w:val="24"/>
        </w:rPr>
        <w:t>2</w:t>
      </w:r>
      <w:r w:rsidRPr="00F74301">
        <w:rPr>
          <w:rFonts w:ascii="宋体" w:hAnsi="宋体" w:hint="eastAsia"/>
          <w:sz w:val="24"/>
          <w:szCs w:val="24"/>
        </w:rPr>
        <w:t>) 本项目开发者：张非凡，侯旭东，王秋豪，牛品，袁帅，季亚波，杨铭</w:t>
      </w:r>
      <w:r w:rsidRPr="00F74301">
        <w:rPr>
          <w:rFonts w:ascii="宋体" w:hAnsi="宋体"/>
          <w:sz w:val="24"/>
          <w:szCs w:val="24"/>
        </w:rPr>
        <w:t xml:space="preserve"> </w:t>
      </w:r>
    </w:p>
    <w:p w:rsidR="00613412" w:rsidRPr="00F74301" w:rsidRDefault="00613412" w:rsidP="00613412">
      <w:pPr>
        <w:pStyle w:val="p0"/>
        <w:spacing w:line="460" w:lineRule="exact"/>
        <w:ind w:left="420" w:right="480"/>
        <w:rPr>
          <w:rFonts w:ascii="宋体" w:hAnsi="宋体"/>
          <w:sz w:val="24"/>
          <w:szCs w:val="24"/>
        </w:rPr>
      </w:pPr>
      <w:r w:rsidRPr="00F74301">
        <w:rPr>
          <w:rFonts w:ascii="宋体" w:hAnsi="宋体" w:hint="eastAsia"/>
          <w:sz w:val="24"/>
          <w:szCs w:val="24"/>
        </w:rPr>
        <w:t>(</w:t>
      </w:r>
      <w:r w:rsidRPr="00F74301">
        <w:rPr>
          <w:rFonts w:ascii="宋体" w:hAnsi="宋体"/>
          <w:sz w:val="24"/>
          <w:szCs w:val="24"/>
        </w:rPr>
        <w:t>3</w:t>
      </w:r>
      <w:r w:rsidRPr="00F74301">
        <w:rPr>
          <w:rFonts w:ascii="宋体" w:hAnsi="宋体" w:hint="eastAsia"/>
          <w:sz w:val="24"/>
          <w:szCs w:val="24"/>
        </w:rPr>
        <w:t>) 目标用户：大</w:t>
      </w:r>
      <w:proofErr w:type="gramStart"/>
      <w:r w:rsidRPr="00F74301">
        <w:rPr>
          <w:rFonts w:ascii="宋体" w:hAnsi="宋体" w:hint="eastAsia"/>
          <w:sz w:val="24"/>
          <w:szCs w:val="24"/>
        </w:rPr>
        <w:t>一</w:t>
      </w:r>
      <w:proofErr w:type="gramEnd"/>
      <w:r w:rsidRPr="00F74301">
        <w:rPr>
          <w:rFonts w:ascii="宋体" w:hAnsi="宋体" w:hint="eastAsia"/>
          <w:sz w:val="24"/>
          <w:szCs w:val="24"/>
        </w:rPr>
        <w:t>新生，老师，游客。</w:t>
      </w:r>
    </w:p>
    <w:p w:rsidR="00613412" w:rsidRPr="00F74301" w:rsidRDefault="00613412" w:rsidP="00613412">
      <w:pPr>
        <w:pStyle w:val="10"/>
        <w:spacing w:line="460" w:lineRule="exact"/>
        <w:rPr>
          <w:rFonts w:ascii="黑体" w:hAnsi="黑体" w:cs="Arial"/>
          <w:szCs w:val="32"/>
        </w:rPr>
      </w:pPr>
      <w:r w:rsidRPr="00F74301">
        <w:rPr>
          <w:rFonts w:ascii="黑体" w:hAnsi="黑体" w:hint="eastAsia"/>
          <w:szCs w:val="32"/>
        </w:rPr>
        <w:t>2</w:t>
      </w:r>
      <w:r w:rsidRPr="00F74301">
        <w:rPr>
          <w:rFonts w:ascii="黑体" w:hAnsi="黑体" w:hint="eastAsia"/>
          <w:szCs w:val="32"/>
        </w:rPr>
        <w:t>．任务概述</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2.1开发背景</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lastRenderedPageBreak/>
        <w:t>2.2开发目标</w:t>
      </w:r>
    </w:p>
    <w:p w:rsidR="00613412" w:rsidRPr="00F74301" w:rsidRDefault="00613412" w:rsidP="00613412">
      <w:pPr>
        <w:ind w:right="480" w:firstLineChars="200" w:firstLine="480"/>
        <w:rPr>
          <w:rFonts w:ascii="宋体" w:hAnsi="宋体"/>
          <w:szCs w:val="24"/>
        </w:rPr>
      </w:pPr>
      <w:r w:rsidRPr="00F74301">
        <w:rPr>
          <w:rFonts w:ascii="宋体" w:hAnsi="宋体" w:hint="eastAsia"/>
          <w:szCs w:val="24"/>
        </w:rPr>
        <w:t>当前许多学生尤其是大一新生对学校不是很了解，他们不了解学校任意一个场所的位置，不了解任意两个地点之间的路线，不知道各个商店食堂的经营范围以及评价好坏，基于此背景，我们小组决定开发这个项目方便学生。</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2.3 用户特点</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cs="宋体" w:hint="eastAsia"/>
          <w:szCs w:val="24"/>
          <w:lang w:val="zh-CN"/>
        </w:rPr>
        <w:t>本软件主要使用者为大</w:t>
      </w:r>
      <w:proofErr w:type="gramStart"/>
      <w:r w:rsidRPr="00F74301">
        <w:rPr>
          <w:rFonts w:ascii="宋体" w:hAnsi="宋体" w:cs="宋体" w:hint="eastAsia"/>
          <w:szCs w:val="24"/>
          <w:lang w:val="zh-CN"/>
        </w:rPr>
        <w:t>一</w:t>
      </w:r>
      <w:proofErr w:type="gramEnd"/>
      <w:r w:rsidRPr="00F74301">
        <w:rPr>
          <w:rFonts w:ascii="宋体" w:hAnsi="宋体" w:cs="宋体" w:hint="eastAsia"/>
          <w:szCs w:val="24"/>
          <w:lang w:val="zh-CN"/>
        </w:rPr>
        <w:t>新生、游客等，主要以学生为主，人员要有独立的行事能力，在本系统的用户操作手册帮助下可以使用本系统。本软件无特殊情况下是7*24不间断运行。</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2.4 假定和约束</w:t>
      </w:r>
    </w:p>
    <w:p w:rsidR="00613412" w:rsidRPr="00F74301" w:rsidRDefault="00613412" w:rsidP="00613412">
      <w:pPr>
        <w:pStyle w:val="p0"/>
        <w:spacing w:line="460" w:lineRule="exact"/>
        <w:ind w:right="480" w:firstLine="420"/>
        <w:rPr>
          <w:rFonts w:ascii="宋体" w:hAnsi="宋体"/>
          <w:sz w:val="24"/>
          <w:szCs w:val="24"/>
        </w:rPr>
      </w:pPr>
      <w:r w:rsidRPr="00F74301">
        <w:rPr>
          <w:rFonts w:ascii="宋体" w:hAnsi="宋体" w:hint="eastAsia"/>
          <w:sz w:val="24"/>
          <w:szCs w:val="24"/>
        </w:rPr>
        <w:t>本系统是一个基于网络服务的独立的B/S架构系统，</w:t>
      </w:r>
      <w:r w:rsidRPr="00F74301">
        <w:rPr>
          <w:rFonts w:ascii="宋体" w:hAnsi="宋体" w:cs="Arial"/>
          <w:sz w:val="24"/>
          <w:szCs w:val="24"/>
        </w:rPr>
        <w:t>采用</w:t>
      </w:r>
      <w:r w:rsidRPr="00F74301">
        <w:rPr>
          <w:rFonts w:ascii="宋体" w:hAnsi="宋体" w:hint="eastAsia"/>
          <w:sz w:val="24"/>
          <w:szCs w:val="24"/>
        </w:rPr>
        <w:t>TCP/IP</w:t>
      </w:r>
      <w:r w:rsidRPr="00F74301">
        <w:rPr>
          <w:rFonts w:ascii="宋体" w:hAnsi="宋体" w:cs="Arial"/>
          <w:sz w:val="24"/>
          <w:szCs w:val="24"/>
        </w:rPr>
        <w:t>通讯协议</w:t>
      </w:r>
      <w:r w:rsidRPr="00F74301">
        <w:rPr>
          <w:rFonts w:ascii="宋体" w:hAnsi="宋体" w:hint="eastAsia"/>
          <w:sz w:val="24"/>
          <w:szCs w:val="24"/>
        </w:rPr>
        <w:t>。</w:t>
      </w:r>
    </w:p>
    <w:p w:rsidR="00613412" w:rsidRPr="00F74301" w:rsidRDefault="00613412" w:rsidP="00613412">
      <w:pPr>
        <w:pStyle w:val="p0"/>
        <w:spacing w:line="460" w:lineRule="exact"/>
        <w:ind w:right="480"/>
        <w:rPr>
          <w:rFonts w:ascii="宋体" w:hAnsi="宋体"/>
          <w:sz w:val="24"/>
          <w:szCs w:val="24"/>
        </w:rPr>
      </w:pPr>
      <w:r w:rsidRPr="00F74301">
        <w:rPr>
          <w:rFonts w:ascii="宋体" w:hAnsi="宋体" w:hint="eastAsia"/>
          <w:sz w:val="24"/>
          <w:szCs w:val="24"/>
        </w:rPr>
        <w:t>开发持续时间规定为一个月，开发时间比较紧。系统使Eclipse为开发工具，此系统不允发布，所以采用</w:t>
      </w:r>
      <w:proofErr w:type="spellStart"/>
      <w:r w:rsidRPr="00F74301">
        <w:rPr>
          <w:rFonts w:ascii="宋体" w:hAnsi="宋体"/>
          <w:sz w:val="24"/>
          <w:szCs w:val="24"/>
        </w:rPr>
        <w:t>mysql</w:t>
      </w:r>
      <w:proofErr w:type="spellEnd"/>
      <w:r w:rsidRPr="00F74301">
        <w:rPr>
          <w:rFonts w:ascii="宋体" w:hAnsi="宋体" w:hint="eastAsia"/>
          <w:sz w:val="24"/>
          <w:szCs w:val="24"/>
        </w:rPr>
        <w:t>为数据库。此项目整个制作过程中，不会涉及到任何商业侵权。</w:t>
      </w:r>
    </w:p>
    <w:p w:rsidR="00613412" w:rsidRPr="00F74301" w:rsidRDefault="00613412" w:rsidP="00613412">
      <w:pPr>
        <w:pStyle w:val="10"/>
        <w:spacing w:line="460" w:lineRule="exact"/>
        <w:rPr>
          <w:rFonts w:ascii="黑体" w:hAnsi="黑体"/>
          <w:szCs w:val="32"/>
        </w:rPr>
      </w:pPr>
      <w:r w:rsidRPr="00F74301">
        <w:rPr>
          <w:rFonts w:ascii="黑体" w:hAnsi="黑体" w:hint="eastAsia"/>
          <w:szCs w:val="32"/>
        </w:rPr>
        <w:t>3</w:t>
      </w:r>
      <w:r w:rsidRPr="00F74301">
        <w:rPr>
          <w:rFonts w:ascii="黑体" w:hAnsi="黑体" w:hint="eastAsia"/>
          <w:szCs w:val="32"/>
        </w:rPr>
        <w:t>．需求规定</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3.1 对功能的规定</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3.1.1 功能概述</w:t>
      </w:r>
    </w:p>
    <w:p w:rsidR="00613412" w:rsidRPr="00F74301" w:rsidRDefault="00613412" w:rsidP="00613412">
      <w:pPr>
        <w:pStyle w:val="p0"/>
        <w:spacing w:line="460" w:lineRule="exact"/>
        <w:ind w:right="480" w:firstLineChars="200" w:firstLine="480"/>
        <w:rPr>
          <w:rFonts w:ascii="宋体" w:hAnsi="宋体"/>
          <w:sz w:val="24"/>
          <w:szCs w:val="24"/>
        </w:rPr>
      </w:pPr>
      <w:r w:rsidRPr="00F74301">
        <w:rPr>
          <w:rFonts w:ascii="宋体" w:hAnsi="宋体" w:hint="eastAsia"/>
          <w:sz w:val="24"/>
          <w:szCs w:val="24"/>
        </w:rPr>
        <w:t>本网站主要包括：导航功能和信息推送功能</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hint="eastAsia"/>
          <w:szCs w:val="24"/>
        </w:rPr>
        <w:t xml:space="preserve">(1) </w:t>
      </w:r>
      <w:r w:rsidRPr="00F74301">
        <w:rPr>
          <w:rFonts w:ascii="宋体" w:hAnsi="宋体" w:cs="宋体" w:hint="eastAsia"/>
          <w:szCs w:val="24"/>
          <w:lang w:val="zh-CN"/>
        </w:rPr>
        <w:t>导航功能是运用百度地图为基准、</w:t>
      </w:r>
      <w:r w:rsidRPr="00F74301">
        <w:rPr>
          <w:rFonts w:ascii="宋体" w:hAnsi="宋体" w:cs="宋体"/>
          <w:szCs w:val="24"/>
          <w:lang w:val="zh-CN"/>
        </w:rPr>
        <w:t>以</w:t>
      </w:r>
      <w:proofErr w:type="gramStart"/>
      <w:r w:rsidRPr="00F74301">
        <w:rPr>
          <w:rFonts w:ascii="宋体" w:hAnsi="宋体" w:cs="宋体"/>
          <w:szCs w:val="24"/>
          <w:lang w:val="zh-CN"/>
        </w:rPr>
        <w:t>云计算</w:t>
      </w:r>
      <w:proofErr w:type="gramEnd"/>
      <w:r w:rsidRPr="00F74301">
        <w:rPr>
          <w:rFonts w:ascii="宋体" w:hAnsi="宋体" w:cs="宋体"/>
          <w:szCs w:val="24"/>
          <w:lang w:val="zh-CN"/>
        </w:rPr>
        <w:t>平台为信息支撑服务</w:t>
      </w:r>
      <w:r w:rsidRPr="00F74301">
        <w:rPr>
          <w:rFonts w:ascii="宋体" w:hAnsi="宋体" w:cs="宋体" w:hint="eastAsia"/>
          <w:szCs w:val="24"/>
          <w:lang w:val="zh-CN"/>
        </w:rPr>
        <w:t>同学</w:t>
      </w:r>
      <w:r w:rsidRPr="00F74301">
        <w:rPr>
          <w:rFonts w:ascii="宋体" w:hAnsi="宋体" w:cs="宋体"/>
          <w:szCs w:val="24"/>
          <w:lang w:val="zh-CN"/>
        </w:rPr>
        <w:t>对信息</w:t>
      </w:r>
      <w:r w:rsidRPr="00F74301">
        <w:rPr>
          <w:rFonts w:ascii="宋体" w:hAnsi="宋体" w:cs="宋体" w:hint="eastAsia"/>
          <w:szCs w:val="24"/>
          <w:lang w:val="zh-CN"/>
        </w:rPr>
        <w:t>地点的</w:t>
      </w:r>
      <w:r w:rsidRPr="00F74301">
        <w:rPr>
          <w:rFonts w:ascii="宋体" w:hAnsi="宋体" w:cs="宋体"/>
          <w:szCs w:val="24"/>
          <w:lang w:val="zh-CN"/>
        </w:rPr>
        <w:t>查询，满足</w:t>
      </w:r>
      <w:r w:rsidRPr="00F74301">
        <w:rPr>
          <w:rFonts w:ascii="宋体" w:hAnsi="宋体" w:cs="宋体" w:hint="eastAsia"/>
          <w:szCs w:val="24"/>
          <w:lang w:val="zh-CN"/>
        </w:rPr>
        <w:t>校园</w:t>
      </w:r>
      <w:r w:rsidRPr="00F74301">
        <w:rPr>
          <w:rFonts w:ascii="宋体" w:hAnsi="宋体" w:cs="宋体"/>
          <w:szCs w:val="24"/>
          <w:lang w:val="zh-CN"/>
        </w:rPr>
        <w:t>用户个性化、多元化的</w:t>
      </w:r>
      <w:r w:rsidRPr="00F74301">
        <w:rPr>
          <w:rFonts w:ascii="宋体" w:hAnsi="宋体" w:cs="宋体" w:hint="eastAsia"/>
          <w:szCs w:val="24"/>
          <w:lang w:val="zh-CN"/>
        </w:rPr>
        <w:t>校园</w:t>
      </w:r>
      <w:r w:rsidRPr="00F74301">
        <w:rPr>
          <w:rFonts w:ascii="宋体" w:hAnsi="宋体" w:cs="宋体"/>
          <w:szCs w:val="24"/>
          <w:lang w:val="zh-CN"/>
        </w:rPr>
        <w:t>服务需求。</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hint="eastAsia"/>
          <w:szCs w:val="24"/>
        </w:rPr>
        <w:t xml:space="preserve"> (2) </w:t>
      </w:r>
      <w:r w:rsidRPr="00F74301">
        <w:rPr>
          <w:rFonts w:ascii="宋体" w:hAnsi="宋体" w:cs="宋体" w:hint="eastAsia"/>
          <w:szCs w:val="24"/>
          <w:lang w:val="zh-CN"/>
        </w:rPr>
        <w:t>信息推送功能是联合学校信息网络</w:t>
      </w:r>
      <w:r w:rsidRPr="00F74301">
        <w:rPr>
          <w:rFonts w:ascii="宋体" w:hAnsi="宋体" w:cs="宋体"/>
          <w:szCs w:val="24"/>
          <w:lang w:val="zh-CN"/>
        </w:rPr>
        <w:t>同时利用无线终端集成移动技术提供掌上特色应用，有选择地按照用户权限管理要求向用户推送个性化定制服务，将</w:t>
      </w:r>
      <w:r w:rsidRPr="00F74301">
        <w:rPr>
          <w:rFonts w:ascii="宋体" w:hAnsi="宋体" w:cs="宋体" w:hint="eastAsia"/>
          <w:szCs w:val="24"/>
          <w:lang w:val="zh-CN"/>
        </w:rPr>
        <w:t>学校</w:t>
      </w:r>
      <w:r w:rsidRPr="00F74301">
        <w:rPr>
          <w:rFonts w:ascii="宋体" w:hAnsi="宋体" w:cs="宋体"/>
          <w:szCs w:val="24"/>
          <w:lang w:val="zh-CN"/>
        </w:rPr>
        <w:t>服务信息推送到用户手机桌面，为用户提供更近距离、更贴身的即时应用服务。</w:t>
      </w:r>
    </w:p>
    <w:p w:rsidR="00613412" w:rsidRPr="00F74301" w:rsidRDefault="00613412" w:rsidP="00613412">
      <w:pPr>
        <w:autoSpaceDE w:val="0"/>
        <w:autoSpaceDN w:val="0"/>
        <w:adjustRightInd w:val="0"/>
        <w:ind w:right="480" w:firstLine="465"/>
        <w:rPr>
          <w:rFonts w:ascii="黑体" w:eastAsia="黑体" w:hAnsi="黑体" w:cs="宋体"/>
          <w:szCs w:val="24"/>
          <w:lang w:val="zh-CN"/>
        </w:rPr>
      </w:pPr>
      <w:r w:rsidRPr="00F74301">
        <w:rPr>
          <w:rFonts w:ascii="黑体" w:eastAsia="黑体" w:hAnsi="黑体" w:hint="eastAsia"/>
          <w:szCs w:val="24"/>
        </w:rPr>
        <w:t>3.1.1．1</w:t>
      </w:r>
      <w:r w:rsidRPr="00F74301">
        <w:rPr>
          <w:rFonts w:ascii="黑体" w:eastAsia="黑体" w:hAnsi="黑体" w:cs="宋体" w:hint="eastAsia"/>
          <w:szCs w:val="24"/>
          <w:lang w:val="zh-CN"/>
        </w:rPr>
        <w:t>业务描述：</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cs="宋体" w:hint="eastAsia"/>
          <w:szCs w:val="24"/>
          <w:lang w:val="zh-CN"/>
        </w:rPr>
        <w:t>（1）自己位置定位：通过向附近的人询问，了解，清楚自己的位置，并然后通过学校的平面地图找到自己所在的具体位置。</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cs="宋体" w:hint="eastAsia"/>
          <w:szCs w:val="24"/>
          <w:lang w:val="zh-CN"/>
        </w:rPr>
        <w:t>（2）地点获取：根据自己的需要在学校的平面图上去寻找自己想要去</w:t>
      </w:r>
      <w:r w:rsidRPr="00F74301">
        <w:rPr>
          <w:rFonts w:ascii="宋体" w:hAnsi="宋体" w:cs="宋体" w:hint="eastAsia"/>
          <w:szCs w:val="24"/>
          <w:lang w:val="zh-CN"/>
        </w:rPr>
        <w:lastRenderedPageBreak/>
        <w:t>的地点，并根据地图的指示去寻找目的地。</w:t>
      </w:r>
    </w:p>
    <w:p w:rsidR="00613412" w:rsidRPr="00F74301" w:rsidRDefault="00613412" w:rsidP="00613412">
      <w:pPr>
        <w:autoSpaceDE w:val="0"/>
        <w:autoSpaceDN w:val="0"/>
        <w:adjustRightInd w:val="0"/>
        <w:ind w:right="480" w:firstLineChars="200" w:firstLine="480"/>
        <w:rPr>
          <w:rFonts w:ascii="宋体" w:hAnsi="宋体" w:cs="宋体"/>
          <w:szCs w:val="24"/>
          <w:lang w:val="zh-CN"/>
        </w:rPr>
      </w:pPr>
      <w:r w:rsidRPr="00F74301">
        <w:rPr>
          <w:rFonts w:ascii="宋体" w:hAnsi="宋体" w:cs="宋体" w:hint="eastAsia"/>
          <w:szCs w:val="24"/>
          <w:lang w:val="zh-CN"/>
        </w:rPr>
        <w:t>（3）路线获取：通过询问附近的人，了解需要到达的地点的各种路线，最近或最短。</w:t>
      </w:r>
    </w:p>
    <w:p w:rsidR="00613412" w:rsidRPr="00F74301" w:rsidRDefault="00613412" w:rsidP="00613412">
      <w:pPr>
        <w:autoSpaceDE w:val="0"/>
        <w:autoSpaceDN w:val="0"/>
        <w:adjustRightInd w:val="0"/>
        <w:ind w:right="480" w:firstLineChars="200" w:firstLine="480"/>
        <w:rPr>
          <w:rFonts w:ascii="宋体" w:hAnsi="宋体" w:cs="宋体"/>
          <w:szCs w:val="24"/>
          <w:lang w:val="zh-CN"/>
        </w:rPr>
      </w:pPr>
      <w:r w:rsidRPr="00F74301">
        <w:rPr>
          <w:rFonts w:ascii="宋体" w:hAnsi="宋体" w:cs="宋体" w:hint="eastAsia"/>
          <w:szCs w:val="24"/>
          <w:lang w:val="zh-CN"/>
        </w:rPr>
        <w:t>（4）增加兴趣点：在校园游览时在到达目的地的期间路过自己比较感兴趣的地点可以及时的记录下来以便下次可以再次去参观。</w:t>
      </w:r>
    </w:p>
    <w:p w:rsidR="00613412" w:rsidRPr="00F74301" w:rsidRDefault="00613412" w:rsidP="00613412">
      <w:pPr>
        <w:autoSpaceDE w:val="0"/>
        <w:autoSpaceDN w:val="0"/>
        <w:adjustRightInd w:val="0"/>
        <w:ind w:right="480" w:firstLineChars="200" w:firstLine="480"/>
        <w:rPr>
          <w:rFonts w:ascii="宋体" w:hAnsi="宋体" w:cs="宋体"/>
          <w:szCs w:val="24"/>
          <w:lang w:val="zh-CN"/>
        </w:rPr>
      </w:pPr>
      <w:r w:rsidRPr="00F74301">
        <w:rPr>
          <w:rFonts w:ascii="宋体" w:hAnsi="宋体" w:cs="宋体" w:hint="eastAsia"/>
          <w:szCs w:val="24"/>
          <w:lang w:val="zh-CN"/>
        </w:rPr>
        <w:t>（5）测速：在到达一个目的地后看着自己所用的时间，和大概走的距离，推算出自己在此路程中的速度大小。</w:t>
      </w:r>
    </w:p>
    <w:p w:rsidR="00613412" w:rsidRPr="00F74301" w:rsidRDefault="00613412" w:rsidP="00613412">
      <w:pPr>
        <w:autoSpaceDE w:val="0"/>
        <w:autoSpaceDN w:val="0"/>
        <w:adjustRightInd w:val="0"/>
        <w:ind w:right="480" w:firstLineChars="200" w:firstLine="480"/>
        <w:rPr>
          <w:rFonts w:ascii="宋体" w:hAnsi="宋体" w:cs="宋体"/>
          <w:szCs w:val="24"/>
          <w:lang w:val="zh-CN"/>
        </w:rPr>
      </w:pPr>
      <w:r w:rsidRPr="00F74301">
        <w:rPr>
          <w:rFonts w:ascii="宋体" w:hAnsi="宋体" w:cs="宋体" w:hint="eastAsia"/>
          <w:szCs w:val="24"/>
          <w:lang w:val="zh-CN"/>
        </w:rPr>
        <w:t>（6）语音导航：想要到达目的地，通过不断地询问附近的人，找到最佳的路线去到达目的地。</w:t>
      </w:r>
    </w:p>
    <w:p w:rsidR="00613412" w:rsidRPr="00F74301" w:rsidRDefault="00613412" w:rsidP="00613412">
      <w:pPr>
        <w:autoSpaceDE w:val="0"/>
        <w:autoSpaceDN w:val="0"/>
        <w:adjustRightInd w:val="0"/>
        <w:ind w:right="480" w:firstLineChars="200" w:firstLine="480"/>
        <w:rPr>
          <w:rFonts w:ascii="宋体" w:hAnsi="宋体" w:cs="宋体"/>
          <w:szCs w:val="24"/>
          <w:lang w:val="zh-CN"/>
        </w:rPr>
      </w:pPr>
      <w:r w:rsidRPr="00F74301">
        <w:rPr>
          <w:rFonts w:ascii="宋体" w:hAnsi="宋体" w:cs="宋体" w:hint="eastAsia"/>
          <w:szCs w:val="24"/>
          <w:lang w:val="zh-CN"/>
        </w:rPr>
        <w:t xml:space="preserve">（7）信息推送：通过询问附近的人来得知前方路线的拥堵情况，并根据此来安排自己的合理路线到达目的地。 </w:t>
      </w:r>
    </w:p>
    <w:p w:rsidR="00613412" w:rsidRPr="00F74301" w:rsidRDefault="00613412" w:rsidP="00613412">
      <w:pPr>
        <w:autoSpaceDE w:val="0"/>
        <w:autoSpaceDN w:val="0"/>
        <w:adjustRightInd w:val="0"/>
        <w:ind w:right="480" w:firstLine="465"/>
        <w:rPr>
          <w:rFonts w:ascii="宋体" w:hAnsi="宋体" w:cs="宋体"/>
          <w:szCs w:val="24"/>
          <w:lang w:val="zh-CN"/>
        </w:rPr>
      </w:pPr>
    </w:p>
    <w:p w:rsidR="00613412" w:rsidRPr="00F74301" w:rsidRDefault="00613412" w:rsidP="00613412">
      <w:pPr>
        <w:autoSpaceDE w:val="0"/>
        <w:autoSpaceDN w:val="0"/>
        <w:adjustRightInd w:val="0"/>
        <w:ind w:right="480" w:firstLine="465"/>
        <w:rPr>
          <w:rFonts w:ascii="宋体" w:hAnsi="宋体" w:cs="宋体"/>
          <w:szCs w:val="24"/>
          <w:lang w:val="zh-CN"/>
        </w:rPr>
      </w:pPr>
    </w:p>
    <w:p w:rsidR="00613412" w:rsidRPr="00F74301" w:rsidRDefault="00613412" w:rsidP="00613412">
      <w:pPr>
        <w:pStyle w:val="p0"/>
        <w:spacing w:line="460" w:lineRule="exact"/>
        <w:ind w:right="480" w:firstLineChars="200" w:firstLine="480"/>
        <w:rPr>
          <w:rFonts w:ascii="黑体" w:eastAsia="黑体" w:hAnsi="黑体"/>
          <w:sz w:val="24"/>
          <w:szCs w:val="24"/>
        </w:rPr>
      </w:pPr>
      <w:r w:rsidRPr="00F74301">
        <w:rPr>
          <w:rFonts w:ascii="黑体" w:eastAsia="黑体" w:hAnsi="黑体" w:hint="eastAsia"/>
          <w:sz w:val="24"/>
          <w:szCs w:val="24"/>
        </w:rPr>
        <w:t>3.1.2 功能描述</w:t>
      </w:r>
    </w:p>
    <w:p w:rsidR="00613412" w:rsidRPr="00F74301" w:rsidRDefault="00613412" w:rsidP="00613412">
      <w:pPr>
        <w:autoSpaceDE w:val="0"/>
        <w:autoSpaceDN w:val="0"/>
        <w:adjustRightInd w:val="0"/>
        <w:ind w:right="480" w:firstLine="465"/>
        <w:rPr>
          <w:rFonts w:ascii="宋体" w:hAnsi="宋体" w:cs="宋体"/>
          <w:szCs w:val="24"/>
          <w:lang w:val="zh-CN"/>
        </w:rPr>
      </w:pPr>
      <w:r w:rsidRPr="00F74301">
        <w:rPr>
          <w:rFonts w:ascii="宋体" w:hAnsi="宋体" w:cs="宋体" w:hint="eastAsia"/>
          <w:szCs w:val="24"/>
          <w:lang w:val="zh-CN"/>
        </w:rPr>
        <w:t>校园导航系统是为大</w:t>
      </w:r>
      <w:proofErr w:type="gramStart"/>
      <w:r w:rsidRPr="00F74301">
        <w:rPr>
          <w:rFonts w:ascii="宋体" w:hAnsi="宋体" w:cs="宋体" w:hint="eastAsia"/>
          <w:szCs w:val="24"/>
          <w:lang w:val="zh-CN"/>
        </w:rPr>
        <w:t>一</w:t>
      </w:r>
      <w:proofErr w:type="gramEnd"/>
      <w:r w:rsidRPr="00F74301">
        <w:rPr>
          <w:rFonts w:ascii="宋体" w:hAnsi="宋体" w:cs="宋体" w:hint="eastAsia"/>
          <w:szCs w:val="24"/>
          <w:lang w:val="zh-CN"/>
        </w:rPr>
        <w:t>新生、游客、老师</w:t>
      </w:r>
      <w:r w:rsidRPr="00F74301">
        <w:rPr>
          <w:rFonts w:ascii="宋体" w:hAnsi="宋体" w:cs="宋体"/>
          <w:szCs w:val="24"/>
          <w:lang w:val="zh-CN"/>
        </w:rPr>
        <w:t>提供信息和服务，并使用户以最简单的操作方法方便、快速地找到</w:t>
      </w:r>
      <w:proofErr w:type="gramStart"/>
      <w:r w:rsidRPr="00F74301">
        <w:rPr>
          <w:rFonts w:ascii="宋体" w:hAnsi="宋体" w:cs="宋体"/>
          <w:szCs w:val="24"/>
          <w:lang w:val="zh-CN"/>
        </w:rPr>
        <w:t>自已</w:t>
      </w:r>
      <w:proofErr w:type="gramEnd"/>
      <w:r w:rsidRPr="00F74301">
        <w:rPr>
          <w:rFonts w:ascii="宋体" w:hAnsi="宋体" w:cs="宋体"/>
          <w:szCs w:val="24"/>
          <w:lang w:val="zh-CN"/>
        </w:rPr>
        <w:t>所需的信息</w:t>
      </w:r>
      <w:r w:rsidRPr="00F74301">
        <w:rPr>
          <w:rFonts w:ascii="宋体" w:hAnsi="宋体" w:cs="宋体" w:hint="eastAsia"/>
          <w:szCs w:val="24"/>
          <w:lang w:val="zh-CN"/>
        </w:rPr>
        <w:t>。</w:t>
      </w:r>
      <w:r w:rsidRPr="00F74301">
        <w:rPr>
          <w:rFonts w:ascii="宋体" w:hAnsi="宋体" w:cs="宋体"/>
          <w:szCs w:val="24"/>
          <w:lang w:val="zh-CN"/>
        </w:rPr>
        <w:t xml:space="preserve"> </w:t>
      </w:r>
      <w:r w:rsidRPr="00F74301">
        <w:rPr>
          <w:rFonts w:ascii="宋体" w:hAnsi="宋体" w:cs="宋体" w:hint="eastAsia"/>
          <w:szCs w:val="24"/>
          <w:lang w:val="zh-CN"/>
        </w:rPr>
        <w:t>校园导航系统</w:t>
      </w:r>
      <w:r w:rsidRPr="00F74301">
        <w:rPr>
          <w:rFonts w:ascii="宋体" w:hAnsi="宋体" w:cs="宋体"/>
          <w:szCs w:val="24"/>
          <w:lang w:val="zh-CN"/>
        </w:rPr>
        <w:t>建设目标是以</w:t>
      </w:r>
      <w:r w:rsidRPr="00F74301">
        <w:rPr>
          <w:rFonts w:ascii="宋体" w:hAnsi="宋体" w:cs="宋体" w:hint="eastAsia"/>
          <w:szCs w:val="24"/>
          <w:lang w:val="zh-CN"/>
        </w:rPr>
        <w:t>大</w:t>
      </w:r>
      <w:proofErr w:type="gramStart"/>
      <w:r w:rsidRPr="00F74301">
        <w:rPr>
          <w:rFonts w:ascii="宋体" w:hAnsi="宋体" w:cs="宋体" w:hint="eastAsia"/>
          <w:szCs w:val="24"/>
          <w:lang w:val="zh-CN"/>
        </w:rPr>
        <w:t>一</w:t>
      </w:r>
      <w:proofErr w:type="gramEnd"/>
      <w:r w:rsidRPr="00F74301">
        <w:rPr>
          <w:rFonts w:ascii="宋体" w:hAnsi="宋体" w:cs="宋体" w:hint="eastAsia"/>
          <w:szCs w:val="24"/>
          <w:lang w:val="zh-CN"/>
        </w:rPr>
        <w:t>新生、游客、老师</w:t>
      </w:r>
      <w:r w:rsidRPr="00F74301">
        <w:rPr>
          <w:rFonts w:ascii="宋体" w:hAnsi="宋体" w:cs="宋体"/>
          <w:szCs w:val="24"/>
          <w:lang w:val="zh-CN"/>
        </w:rPr>
        <w:t>等信息消费需求为核心，依托云计算、移动互联网技术架构的融合服务平台，采用</w:t>
      </w:r>
      <w:proofErr w:type="gramStart"/>
      <w:r w:rsidRPr="00F74301">
        <w:rPr>
          <w:rFonts w:ascii="宋体" w:hAnsi="宋体" w:cs="宋体"/>
          <w:szCs w:val="24"/>
          <w:lang w:val="zh-CN"/>
        </w:rPr>
        <w:t>云服务</w:t>
      </w:r>
      <w:proofErr w:type="gramEnd"/>
      <w:r w:rsidRPr="00F74301">
        <w:rPr>
          <w:rFonts w:ascii="宋体" w:hAnsi="宋体" w:cs="宋体"/>
          <w:szCs w:val="24"/>
          <w:lang w:val="zh-CN"/>
        </w:rPr>
        <w:t>的方式</w:t>
      </w:r>
      <w:r w:rsidRPr="00F74301">
        <w:rPr>
          <w:rFonts w:ascii="宋体" w:hAnsi="宋体" w:cs="宋体" w:hint="eastAsia"/>
          <w:szCs w:val="24"/>
          <w:lang w:val="zh-CN"/>
        </w:rPr>
        <w:t>通过对校园的导航、信息的推送</w:t>
      </w:r>
      <w:r w:rsidRPr="00F74301">
        <w:rPr>
          <w:rFonts w:ascii="宋体" w:hAnsi="宋体" w:cs="宋体"/>
          <w:szCs w:val="24"/>
          <w:lang w:val="zh-CN"/>
        </w:rPr>
        <w:t>为用户提供信息消费内容。</w:t>
      </w:r>
    </w:p>
    <w:p w:rsidR="00613412" w:rsidRPr="00F74301" w:rsidRDefault="00613412" w:rsidP="00613412">
      <w:pPr>
        <w:pStyle w:val="p0"/>
        <w:spacing w:line="460" w:lineRule="exact"/>
        <w:ind w:right="480" w:firstLine="480"/>
        <w:rPr>
          <w:rFonts w:ascii="宋体" w:hAnsi="宋体"/>
          <w:sz w:val="24"/>
          <w:szCs w:val="24"/>
        </w:rPr>
      </w:pPr>
      <w:r w:rsidRPr="00F74301">
        <w:rPr>
          <w:rFonts w:ascii="宋体" w:hAnsi="宋体" w:hint="eastAsia"/>
          <w:sz w:val="24"/>
          <w:szCs w:val="24"/>
        </w:rPr>
        <w:t>本系统的各项功能需求如下：</w:t>
      </w:r>
    </w:p>
    <w:p w:rsidR="00613412" w:rsidRPr="00F74301" w:rsidRDefault="00613412" w:rsidP="00613412">
      <w:pPr>
        <w:pStyle w:val="p0"/>
        <w:spacing w:line="460" w:lineRule="exact"/>
        <w:ind w:right="480" w:firstLine="480"/>
        <w:rPr>
          <w:rFonts w:ascii="宋体" w:hAnsi="宋体"/>
          <w:sz w:val="24"/>
          <w:szCs w:val="24"/>
        </w:rPr>
      </w:pPr>
      <w:r w:rsidRPr="00F74301">
        <w:rPr>
          <w:rFonts w:ascii="宋体" w:hAnsi="宋体" w:hint="eastAsia"/>
          <w:sz w:val="24"/>
          <w:szCs w:val="24"/>
        </w:rPr>
        <w:t>(1) 注册功能，该功能的优先级较高，要想正常使用本系统，就要首先进行注册，需要填写用户名、密码、确认密码、邮箱等问题。</w:t>
      </w:r>
    </w:p>
    <w:p w:rsidR="00613412" w:rsidRPr="00F74301" w:rsidRDefault="00613412" w:rsidP="00613412">
      <w:pPr>
        <w:pStyle w:val="p0"/>
        <w:spacing w:line="460" w:lineRule="exact"/>
        <w:ind w:right="480" w:firstLine="480"/>
        <w:rPr>
          <w:rFonts w:ascii="宋体" w:hAnsi="宋体"/>
          <w:sz w:val="24"/>
          <w:szCs w:val="24"/>
        </w:rPr>
      </w:pPr>
      <w:r w:rsidRPr="00F74301">
        <w:rPr>
          <w:rFonts w:ascii="宋体" w:hAnsi="宋体" w:hint="eastAsia"/>
          <w:sz w:val="24"/>
          <w:szCs w:val="24"/>
        </w:rPr>
        <w:t>(2) 登录功能，该功能的优先级较高，使用已经注册过的用户名和密码进行登录，经过系统确认正确后，即可进入下一步操作。</w:t>
      </w:r>
    </w:p>
    <w:p w:rsidR="00613412" w:rsidRPr="00F74301" w:rsidRDefault="00613412" w:rsidP="00613412">
      <w:pPr>
        <w:pStyle w:val="p0"/>
        <w:spacing w:line="460" w:lineRule="exact"/>
        <w:ind w:right="480" w:firstLine="480"/>
        <w:rPr>
          <w:rFonts w:ascii="宋体" w:hAnsi="宋体"/>
          <w:sz w:val="24"/>
          <w:szCs w:val="24"/>
        </w:rPr>
      </w:pPr>
      <w:r w:rsidRPr="00F74301">
        <w:rPr>
          <w:rFonts w:ascii="宋体" w:hAnsi="宋体" w:hint="eastAsia"/>
          <w:sz w:val="24"/>
          <w:szCs w:val="24"/>
        </w:rPr>
        <w:t>(3) 导航功能，该功能包括自身位置的查询，不同地点之间的路线查询，地点信息的显示，不同地点之间的</w:t>
      </w:r>
      <w:proofErr w:type="gramStart"/>
      <w:r w:rsidRPr="00F74301">
        <w:rPr>
          <w:rFonts w:ascii="宋体" w:hAnsi="宋体" w:hint="eastAsia"/>
          <w:sz w:val="24"/>
          <w:szCs w:val="24"/>
        </w:rPr>
        <w:t>最</w:t>
      </w:r>
      <w:proofErr w:type="gramEnd"/>
      <w:r w:rsidRPr="00F74301">
        <w:rPr>
          <w:rFonts w:ascii="宋体" w:hAnsi="宋体" w:hint="eastAsia"/>
          <w:sz w:val="24"/>
          <w:szCs w:val="24"/>
        </w:rPr>
        <w:t>路线等。</w:t>
      </w:r>
    </w:p>
    <w:p w:rsidR="00613412" w:rsidRPr="00F74301" w:rsidRDefault="00613412" w:rsidP="00613412">
      <w:pPr>
        <w:pStyle w:val="p0"/>
        <w:spacing w:line="460" w:lineRule="exact"/>
        <w:ind w:right="480" w:firstLine="480"/>
        <w:rPr>
          <w:rFonts w:ascii="宋体" w:hAnsi="宋体"/>
          <w:sz w:val="24"/>
          <w:szCs w:val="24"/>
        </w:rPr>
      </w:pPr>
      <w:r w:rsidRPr="00F74301">
        <w:rPr>
          <w:rFonts w:ascii="宋体" w:hAnsi="宋体" w:hint="eastAsia"/>
          <w:sz w:val="24"/>
          <w:szCs w:val="24"/>
        </w:rPr>
        <w:t>(</w:t>
      </w:r>
      <w:r w:rsidRPr="00F74301">
        <w:rPr>
          <w:rFonts w:ascii="宋体" w:hAnsi="宋体"/>
          <w:sz w:val="24"/>
          <w:szCs w:val="24"/>
        </w:rPr>
        <w:t>4</w:t>
      </w:r>
      <w:r w:rsidRPr="00F74301">
        <w:rPr>
          <w:rFonts w:ascii="宋体" w:hAnsi="宋体" w:hint="eastAsia"/>
          <w:sz w:val="24"/>
          <w:szCs w:val="24"/>
        </w:rPr>
        <w:t>) 信息推送功能，该功能是推送学校内的主要</w:t>
      </w:r>
      <w:proofErr w:type="gramStart"/>
      <w:r w:rsidRPr="00F74301">
        <w:rPr>
          <w:rFonts w:ascii="宋体" w:hAnsi="宋体" w:hint="eastAsia"/>
          <w:sz w:val="24"/>
          <w:szCs w:val="24"/>
        </w:rPr>
        <w:t>咨</w:t>
      </w:r>
      <w:proofErr w:type="gramEnd"/>
      <w:r w:rsidRPr="00F74301">
        <w:rPr>
          <w:rFonts w:ascii="宋体" w:hAnsi="宋体" w:hint="eastAsia"/>
          <w:sz w:val="24"/>
          <w:szCs w:val="24"/>
        </w:rPr>
        <w:t>讯和信息。</w:t>
      </w:r>
    </w:p>
    <w:p w:rsidR="00613412" w:rsidRPr="00F74301" w:rsidRDefault="00613412" w:rsidP="00613412">
      <w:pPr>
        <w:pStyle w:val="p0"/>
        <w:spacing w:line="460" w:lineRule="exact"/>
        <w:ind w:right="480" w:firstLine="480"/>
        <w:rPr>
          <w:rFonts w:ascii="宋体" w:hAnsi="宋体"/>
          <w:sz w:val="24"/>
          <w:szCs w:val="24"/>
        </w:rPr>
      </w:pP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 xml:space="preserve">3.1.3 </w:t>
      </w:r>
      <w:r w:rsidRPr="00F74301">
        <w:rPr>
          <w:rFonts w:ascii="黑体" w:eastAsia="黑体" w:hAnsi="黑体"/>
          <w:sz w:val="24"/>
          <w:szCs w:val="24"/>
        </w:rPr>
        <w:t>功能划分</w:t>
      </w:r>
    </w:p>
    <w:p w:rsidR="00613412" w:rsidRPr="00F74301" w:rsidRDefault="00613412" w:rsidP="00613412">
      <w:pPr>
        <w:pStyle w:val="p0"/>
        <w:spacing w:line="460" w:lineRule="exact"/>
        <w:ind w:right="480"/>
        <w:rPr>
          <w:rFonts w:ascii="宋体" w:hAnsi="宋体"/>
          <w:sz w:val="24"/>
          <w:szCs w:val="24"/>
        </w:rPr>
      </w:pPr>
      <w:r w:rsidRPr="00F74301">
        <w:rPr>
          <w:rFonts w:ascii="宋体" w:hAnsi="宋体" w:hint="eastAsia"/>
          <w:sz w:val="24"/>
          <w:szCs w:val="24"/>
        </w:rPr>
        <w:lastRenderedPageBreak/>
        <w:tab/>
        <w:t>根据功能需求分析，将本系统功能划分如下图：</w:t>
      </w:r>
    </w:p>
    <w:p w:rsidR="00613412" w:rsidRPr="00F74301" w:rsidRDefault="00613412" w:rsidP="00613412">
      <w:pPr>
        <w:pStyle w:val="p0"/>
        <w:ind w:right="480"/>
        <w:jc w:val="center"/>
        <w:rPr>
          <w:rFonts w:ascii="宋体" w:hAnsi="宋体"/>
          <w:sz w:val="24"/>
          <w:szCs w:val="24"/>
        </w:rPr>
      </w:pPr>
      <w:r>
        <w:rPr>
          <w:rFonts w:ascii="宋体" w:hAnsi="宋体" w:hint="eastAsia"/>
          <w:noProof/>
          <w:sz w:val="24"/>
          <w:szCs w:val="24"/>
        </w:rPr>
        <w:drawing>
          <wp:inline distT="0" distB="0" distL="0" distR="0" wp14:anchorId="6DB9802E" wp14:editId="00774825">
            <wp:extent cx="5273040" cy="3314700"/>
            <wp:effectExtent l="0" t="0" r="3810" b="0"/>
            <wp:docPr id="30" name="图片 30" descr="校园地图导航系统概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校园地图导航系统概述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r w:rsidRPr="00F74301">
        <w:rPr>
          <w:rFonts w:ascii="宋体" w:hAnsi="宋体" w:hint="eastAsia"/>
          <w:sz w:val="24"/>
          <w:szCs w:val="24"/>
        </w:rPr>
        <w:t>图3.1 系统功能模块的层次框图</w:t>
      </w:r>
    </w:p>
    <w:p w:rsidR="00613412" w:rsidRPr="00F74301" w:rsidRDefault="00613412" w:rsidP="00613412">
      <w:pPr>
        <w:pStyle w:val="p0"/>
        <w:spacing w:before="43" w:line="460" w:lineRule="exact"/>
        <w:ind w:right="480"/>
        <w:rPr>
          <w:rFonts w:ascii="黑体" w:eastAsia="黑体" w:hAnsi="黑体"/>
          <w:sz w:val="24"/>
          <w:szCs w:val="24"/>
        </w:rPr>
      </w:pPr>
      <w:r w:rsidRPr="00F74301">
        <w:rPr>
          <w:rFonts w:ascii="黑体" w:eastAsia="黑体" w:hAnsi="黑体" w:hint="eastAsia"/>
          <w:sz w:val="24"/>
          <w:szCs w:val="24"/>
        </w:rPr>
        <w:t xml:space="preserve">3.1.3 </w:t>
      </w:r>
      <w:r w:rsidRPr="00F74301">
        <w:rPr>
          <w:rFonts w:ascii="黑体" w:eastAsia="黑体" w:hAnsi="黑体"/>
          <w:sz w:val="24"/>
          <w:szCs w:val="24"/>
        </w:rPr>
        <w:t>功能</w:t>
      </w:r>
      <w:r w:rsidRPr="00F74301">
        <w:rPr>
          <w:rFonts w:ascii="黑体" w:eastAsia="黑体" w:hAnsi="黑体" w:hint="eastAsia"/>
          <w:sz w:val="24"/>
          <w:szCs w:val="24"/>
        </w:rPr>
        <w:t>建模</w:t>
      </w:r>
    </w:p>
    <w:p w:rsidR="00613412" w:rsidRPr="00F74301" w:rsidRDefault="00613412" w:rsidP="00613412">
      <w:pPr>
        <w:ind w:right="480"/>
        <w:rPr>
          <w:rFonts w:ascii="宋体" w:hAnsi="宋体"/>
          <w:szCs w:val="24"/>
        </w:rPr>
      </w:pPr>
      <w:r>
        <w:rPr>
          <w:rFonts w:ascii="宋体" w:hAnsi="宋体" w:hint="eastAsia"/>
          <w:noProof/>
          <w:szCs w:val="24"/>
        </w:rPr>
        <w:drawing>
          <wp:inline distT="0" distB="0" distL="0" distR="0" wp14:anchorId="7B17686A" wp14:editId="4C0D9475">
            <wp:extent cx="5265420" cy="1668780"/>
            <wp:effectExtent l="0" t="0" r="0" b="7620"/>
            <wp:docPr id="29" name="图片 29" descr="环境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环境图"/>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166878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p>
    <w:p w:rsidR="00613412" w:rsidRPr="00F74301" w:rsidRDefault="00613412" w:rsidP="00613412">
      <w:pPr>
        <w:pStyle w:val="p0"/>
        <w:spacing w:before="43" w:line="460" w:lineRule="exact"/>
        <w:ind w:right="480"/>
        <w:rPr>
          <w:rFonts w:ascii="宋体" w:hAnsi="宋体"/>
          <w:sz w:val="24"/>
          <w:szCs w:val="24"/>
        </w:rPr>
      </w:pPr>
      <w:r w:rsidRPr="00F74301">
        <w:rPr>
          <w:rFonts w:ascii="宋体" w:hAnsi="宋体" w:hint="eastAsia"/>
          <w:sz w:val="24"/>
          <w:szCs w:val="24"/>
        </w:rPr>
        <w:t>3.1.</w:t>
      </w:r>
      <w:r w:rsidRPr="00F74301">
        <w:rPr>
          <w:rFonts w:ascii="宋体" w:hAnsi="宋体"/>
          <w:sz w:val="24"/>
          <w:szCs w:val="24"/>
        </w:rPr>
        <w:t>4</w:t>
      </w:r>
      <w:r w:rsidRPr="00F74301">
        <w:rPr>
          <w:rFonts w:ascii="宋体" w:hAnsi="宋体" w:hint="eastAsia"/>
          <w:sz w:val="24"/>
          <w:szCs w:val="24"/>
        </w:rPr>
        <w:t xml:space="preserve"> 一层数据流图</w:t>
      </w:r>
    </w:p>
    <w:p w:rsidR="00613412" w:rsidRPr="00F74301" w:rsidRDefault="00613412" w:rsidP="00613412">
      <w:pPr>
        <w:ind w:right="480"/>
        <w:rPr>
          <w:rFonts w:ascii="宋体" w:hAnsi="宋体"/>
          <w:szCs w:val="24"/>
        </w:rPr>
      </w:pPr>
      <w:r>
        <w:rPr>
          <w:rFonts w:ascii="宋体" w:hAnsi="宋体" w:hint="eastAsia"/>
          <w:noProof/>
          <w:szCs w:val="24"/>
        </w:rPr>
        <w:lastRenderedPageBreak/>
        <w:drawing>
          <wp:inline distT="0" distB="0" distL="0" distR="0" wp14:anchorId="40052BBD" wp14:editId="216BC655">
            <wp:extent cx="5273040" cy="2705100"/>
            <wp:effectExtent l="0" t="0" r="3810" b="0"/>
            <wp:docPr id="28" name="图片 28" descr="DFD数据流图第一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D数据流图第一层"/>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70510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p>
    <w:p w:rsidR="00613412" w:rsidRPr="00F74301" w:rsidRDefault="00613412" w:rsidP="00613412">
      <w:pPr>
        <w:ind w:right="480"/>
        <w:rPr>
          <w:rFonts w:ascii="黑体" w:eastAsia="黑体" w:hAnsi="黑体"/>
          <w:szCs w:val="24"/>
        </w:rPr>
      </w:pPr>
      <w:r w:rsidRPr="00F74301">
        <w:rPr>
          <w:rFonts w:ascii="黑体" w:eastAsia="黑体" w:hAnsi="黑体" w:hint="eastAsia"/>
          <w:szCs w:val="24"/>
        </w:rPr>
        <w:t>3.1.</w:t>
      </w:r>
      <w:r w:rsidRPr="00F74301">
        <w:rPr>
          <w:rFonts w:ascii="黑体" w:eastAsia="黑体" w:hAnsi="黑体"/>
          <w:szCs w:val="24"/>
        </w:rPr>
        <w:t>4</w:t>
      </w:r>
      <w:proofErr w:type="gramStart"/>
      <w:r w:rsidRPr="00F74301">
        <w:rPr>
          <w:rFonts w:ascii="黑体" w:eastAsia="黑体" w:hAnsi="黑体" w:hint="eastAsia"/>
          <w:szCs w:val="24"/>
        </w:rPr>
        <w:t>二</w:t>
      </w:r>
      <w:proofErr w:type="gramEnd"/>
      <w:r w:rsidRPr="00F74301">
        <w:rPr>
          <w:rFonts w:ascii="黑体" w:eastAsia="黑体" w:hAnsi="黑体" w:hint="eastAsia"/>
          <w:szCs w:val="24"/>
        </w:rPr>
        <w:t>层数据流图</w:t>
      </w:r>
    </w:p>
    <w:p w:rsidR="00613412" w:rsidRPr="00F74301" w:rsidRDefault="00613412" w:rsidP="00613412">
      <w:pPr>
        <w:ind w:right="480"/>
        <w:rPr>
          <w:rFonts w:ascii="宋体" w:hAnsi="宋体"/>
          <w:szCs w:val="24"/>
        </w:rPr>
      </w:pPr>
      <w:r w:rsidRPr="00F74301">
        <w:rPr>
          <w:rFonts w:ascii="宋体" w:hAnsi="宋体" w:hint="eastAsia"/>
          <w:szCs w:val="24"/>
        </w:rPr>
        <w:t>3.</w:t>
      </w:r>
      <w:r w:rsidRPr="00F74301">
        <w:rPr>
          <w:rFonts w:ascii="宋体" w:hAnsi="宋体"/>
          <w:szCs w:val="24"/>
        </w:rPr>
        <w:t>1</w:t>
      </w:r>
      <w:r w:rsidRPr="00F74301">
        <w:rPr>
          <w:rFonts w:ascii="宋体" w:hAnsi="宋体" w:hint="eastAsia"/>
          <w:szCs w:val="24"/>
        </w:rPr>
        <w:t>.</w:t>
      </w:r>
      <w:r w:rsidRPr="00F74301">
        <w:rPr>
          <w:rFonts w:ascii="宋体" w:hAnsi="宋体"/>
          <w:szCs w:val="24"/>
        </w:rPr>
        <w:t>4</w:t>
      </w:r>
      <w:r w:rsidRPr="00F74301">
        <w:rPr>
          <w:rFonts w:ascii="宋体" w:hAnsi="宋体" w:hint="eastAsia"/>
          <w:szCs w:val="24"/>
        </w:rPr>
        <w:t>．1更改信息</w:t>
      </w:r>
    </w:p>
    <w:p w:rsidR="00613412" w:rsidRPr="00F74301" w:rsidRDefault="00613412" w:rsidP="00613412">
      <w:pPr>
        <w:ind w:right="480"/>
        <w:rPr>
          <w:rFonts w:ascii="宋体" w:hAnsi="宋体"/>
          <w:b/>
          <w:szCs w:val="24"/>
        </w:rPr>
      </w:pPr>
    </w:p>
    <w:p w:rsidR="00613412" w:rsidRPr="00F74301" w:rsidRDefault="00613412" w:rsidP="00613412">
      <w:pPr>
        <w:ind w:right="480"/>
        <w:rPr>
          <w:rFonts w:ascii="宋体" w:hAnsi="宋体"/>
          <w:szCs w:val="24"/>
        </w:rPr>
      </w:pPr>
      <w:r>
        <w:rPr>
          <w:rFonts w:ascii="宋体" w:hAnsi="宋体" w:hint="eastAsia"/>
          <w:noProof/>
          <w:szCs w:val="24"/>
        </w:rPr>
        <w:drawing>
          <wp:inline distT="0" distB="0" distL="0" distR="0" wp14:anchorId="3EA46819" wp14:editId="443A49EB">
            <wp:extent cx="5265420" cy="1516380"/>
            <wp:effectExtent l="0" t="0" r="0" b="7620"/>
            <wp:docPr id="27" name="图片 27" descr="场所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场所信息"/>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151638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p>
    <w:p w:rsidR="00613412" w:rsidRPr="00F74301" w:rsidRDefault="00613412" w:rsidP="00613412">
      <w:pPr>
        <w:ind w:right="480"/>
        <w:rPr>
          <w:rFonts w:ascii="宋体" w:hAnsi="宋体"/>
          <w:szCs w:val="24"/>
        </w:rPr>
      </w:pPr>
      <w:r w:rsidRPr="00F74301">
        <w:rPr>
          <w:rFonts w:ascii="宋体" w:hAnsi="宋体" w:hint="eastAsia"/>
          <w:szCs w:val="24"/>
        </w:rPr>
        <w:t>3.</w:t>
      </w:r>
      <w:r w:rsidRPr="00F74301">
        <w:rPr>
          <w:rFonts w:ascii="宋体" w:hAnsi="宋体"/>
          <w:szCs w:val="24"/>
        </w:rPr>
        <w:t>1</w:t>
      </w:r>
      <w:r w:rsidRPr="00F74301">
        <w:rPr>
          <w:rFonts w:ascii="宋体" w:hAnsi="宋体" w:hint="eastAsia"/>
          <w:szCs w:val="24"/>
        </w:rPr>
        <w:t>.</w:t>
      </w:r>
      <w:r w:rsidRPr="00F74301">
        <w:rPr>
          <w:rFonts w:ascii="宋体" w:hAnsi="宋体"/>
          <w:szCs w:val="24"/>
        </w:rPr>
        <w:t>4</w:t>
      </w:r>
      <w:r w:rsidRPr="00F74301">
        <w:rPr>
          <w:rFonts w:ascii="宋体" w:hAnsi="宋体" w:hint="eastAsia"/>
          <w:szCs w:val="24"/>
        </w:rPr>
        <w:t>．</w:t>
      </w:r>
      <w:r w:rsidRPr="00F74301">
        <w:rPr>
          <w:rFonts w:ascii="宋体" w:hAnsi="宋体"/>
          <w:szCs w:val="24"/>
        </w:rPr>
        <w:t>2</w:t>
      </w:r>
      <w:r w:rsidRPr="00F74301">
        <w:rPr>
          <w:rFonts w:ascii="宋体" w:hAnsi="宋体" w:hint="eastAsia"/>
          <w:szCs w:val="24"/>
        </w:rPr>
        <w:t>查询路线</w:t>
      </w:r>
    </w:p>
    <w:p w:rsidR="00613412" w:rsidRPr="00F74301" w:rsidRDefault="00613412" w:rsidP="00613412">
      <w:pPr>
        <w:ind w:right="480"/>
        <w:rPr>
          <w:rFonts w:ascii="宋体" w:hAnsi="宋体"/>
          <w:b/>
          <w:szCs w:val="24"/>
        </w:rPr>
      </w:pPr>
    </w:p>
    <w:p w:rsidR="00613412" w:rsidRPr="00F74301" w:rsidRDefault="00613412" w:rsidP="00613412">
      <w:pPr>
        <w:ind w:right="480"/>
        <w:rPr>
          <w:rFonts w:ascii="宋体" w:hAnsi="宋体"/>
          <w:szCs w:val="24"/>
        </w:rPr>
      </w:pPr>
      <w:r>
        <w:rPr>
          <w:rFonts w:ascii="宋体" w:hAnsi="宋体" w:hint="eastAsia"/>
          <w:noProof/>
          <w:szCs w:val="24"/>
        </w:rPr>
        <w:lastRenderedPageBreak/>
        <w:drawing>
          <wp:inline distT="0" distB="0" distL="0" distR="0" wp14:anchorId="0B32971D" wp14:editId="2EDBE5BD">
            <wp:extent cx="5273040" cy="2537460"/>
            <wp:effectExtent l="0" t="0" r="3810" b="0"/>
            <wp:docPr id="26" name="图片 26" descr="查找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查找路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53746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p>
    <w:p w:rsidR="00613412" w:rsidRPr="00F74301" w:rsidRDefault="00613412" w:rsidP="00613412">
      <w:pPr>
        <w:ind w:right="480"/>
        <w:rPr>
          <w:rFonts w:ascii="宋体" w:hAnsi="宋体"/>
          <w:szCs w:val="24"/>
        </w:rPr>
      </w:pPr>
      <w:r w:rsidRPr="00F74301">
        <w:rPr>
          <w:rFonts w:ascii="宋体" w:hAnsi="宋体" w:hint="eastAsia"/>
          <w:szCs w:val="24"/>
        </w:rPr>
        <w:t>3.</w:t>
      </w:r>
      <w:r w:rsidRPr="00F74301">
        <w:rPr>
          <w:rFonts w:ascii="宋体" w:hAnsi="宋体"/>
          <w:szCs w:val="24"/>
        </w:rPr>
        <w:t>1</w:t>
      </w:r>
      <w:r w:rsidRPr="00F74301">
        <w:rPr>
          <w:rFonts w:ascii="宋体" w:hAnsi="宋体" w:hint="eastAsia"/>
          <w:szCs w:val="24"/>
        </w:rPr>
        <w:t>.</w:t>
      </w:r>
      <w:r w:rsidRPr="00F74301">
        <w:rPr>
          <w:rFonts w:ascii="宋体" w:hAnsi="宋体"/>
          <w:szCs w:val="24"/>
        </w:rPr>
        <w:t>4</w:t>
      </w:r>
      <w:r w:rsidRPr="00F74301">
        <w:rPr>
          <w:rFonts w:ascii="宋体" w:hAnsi="宋体" w:hint="eastAsia"/>
          <w:szCs w:val="24"/>
        </w:rPr>
        <w:t>．3查询地点</w:t>
      </w:r>
    </w:p>
    <w:p w:rsidR="00613412" w:rsidRPr="00F74301" w:rsidRDefault="00613412" w:rsidP="00613412">
      <w:pPr>
        <w:ind w:right="480"/>
        <w:rPr>
          <w:rFonts w:ascii="宋体" w:hAnsi="宋体"/>
          <w:b/>
          <w:szCs w:val="24"/>
        </w:rPr>
      </w:pPr>
    </w:p>
    <w:p w:rsidR="00613412" w:rsidRPr="00F74301" w:rsidRDefault="00613412" w:rsidP="00613412">
      <w:pPr>
        <w:ind w:right="480"/>
        <w:rPr>
          <w:rFonts w:ascii="宋体" w:hAnsi="宋体"/>
          <w:szCs w:val="24"/>
        </w:rPr>
      </w:pPr>
      <w:r>
        <w:rPr>
          <w:rFonts w:ascii="宋体" w:hAnsi="宋体" w:hint="eastAsia"/>
          <w:noProof/>
          <w:szCs w:val="24"/>
        </w:rPr>
        <w:drawing>
          <wp:inline distT="0" distB="0" distL="0" distR="0" wp14:anchorId="450951F6" wp14:editId="119A1D17">
            <wp:extent cx="5273040" cy="2598420"/>
            <wp:effectExtent l="0" t="0" r="3810" b="0"/>
            <wp:docPr id="25" name="图片 25" descr="查找地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查找地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598420"/>
                    </a:xfrm>
                    <a:prstGeom prst="rect">
                      <a:avLst/>
                    </a:prstGeom>
                    <a:noFill/>
                    <a:ln>
                      <a:noFill/>
                    </a:ln>
                  </pic:spPr>
                </pic:pic>
              </a:graphicData>
            </a:graphic>
          </wp:inline>
        </w:drawing>
      </w:r>
    </w:p>
    <w:p w:rsidR="00613412" w:rsidRPr="00F74301" w:rsidRDefault="00613412" w:rsidP="00613412">
      <w:pPr>
        <w:ind w:right="480"/>
        <w:rPr>
          <w:rFonts w:ascii="黑体" w:eastAsia="黑体" w:hAnsi="黑体"/>
          <w:szCs w:val="24"/>
        </w:rPr>
      </w:pPr>
      <w:r w:rsidRPr="00F74301">
        <w:rPr>
          <w:rFonts w:ascii="黑体" w:eastAsia="黑体" w:hAnsi="黑体" w:hint="eastAsia"/>
          <w:szCs w:val="24"/>
        </w:rPr>
        <w:t>3.</w:t>
      </w:r>
      <w:r w:rsidRPr="00F74301">
        <w:rPr>
          <w:rFonts w:ascii="黑体" w:eastAsia="黑体" w:hAnsi="黑体"/>
          <w:szCs w:val="24"/>
        </w:rPr>
        <w:t>1</w:t>
      </w:r>
      <w:r w:rsidRPr="00F74301">
        <w:rPr>
          <w:rFonts w:ascii="黑体" w:eastAsia="黑体" w:hAnsi="黑体" w:hint="eastAsia"/>
          <w:szCs w:val="24"/>
        </w:rPr>
        <w:t>.</w:t>
      </w:r>
      <w:r w:rsidRPr="00F74301">
        <w:rPr>
          <w:rFonts w:ascii="黑体" w:eastAsia="黑体" w:hAnsi="黑体"/>
          <w:szCs w:val="24"/>
        </w:rPr>
        <w:t>4</w:t>
      </w:r>
      <w:r w:rsidRPr="00F74301">
        <w:rPr>
          <w:rFonts w:ascii="黑体" w:eastAsia="黑体" w:hAnsi="黑体" w:hint="eastAsia"/>
          <w:szCs w:val="24"/>
        </w:rPr>
        <w:t>．</w:t>
      </w:r>
      <w:r w:rsidRPr="00F74301">
        <w:rPr>
          <w:rFonts w:ascii="黑体" w:eastAsia="黑体" w:hAnsi="黑体"/>
          <w:szCs w:val="24"/>
        </w:rPr>
        <w:t>4</w:t>
      </w:r>
      <w:r w:rsidRPr="00F74301">
        <w:rPr>
          <w:rFonts w:ascii="黑体" w:eastAsia="黑体" w:hAnsi="黑体" w:hint="eastAsia"/>
          <w:szCs w:val="24"/>
        </w:rPr>
        <w:t>管理员更改地图信息</w:t>
      </w:r>
    </w:p>
    <w:p w:rsidR="00613412" w:rsidRPr="00F74301" w:rsidRDefault="00613412" w:rsidP="00613412">
      <w:pPr>
        <w:ind w:right="480"/>
        <w:rPr>
          <w:rFonts w:ascii="宋体" w:hAnsi="宋体"/>
          <w:szCs w:val="24"/>
        </w:rPr>
      </w:pPr>
      <w:r>
        <w:rPr>
          <w:rFonts w:ascii="宋体" w:hAnsi="宋体" w:hint="eastAsia"/>
          <w:noProof/>
          <w:szCs w:val="24"/>
        </w:rPr>
        <w:drawing>
          <wp:inline distT="0" distB="0" distL="0" distR="0" wp14:anchorId="605AC336" wp14:editId="14FFCFE1">
            <wp:extent cx="5265420" cy="1516380"/>
            <wp:effectExtent l="0" t="0" r="0" b="7620"/>
            <wp:docPr id="24" name="图片 24" descr="场所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场所信息"/>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151638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r w:rsidRPr="00F74301">
        <w:rPr>
          <w:rFonts w:ascii="宋体" w:hAnsi="宋体" w:hint="eastAsia"/>
          <w:szCs w:val="24"/>
        </w:rPr>
        <w:t>3.</w:t>
      </w:r>
      <w:r w:rsidRPr="00F74301">
        <w:rPr>
          <w:rFonts w:ascii="宋体" w:hAnsi="宋体"/>
          <w:szCs w:val="24"/>
        </w:rPr>
        <w:t>1</w:t>
      </w:r>
      <w:r w:rsidRPr="00F74301">
        <w:rPr>
          <w:rFonts w:ascii="宋体" w:hAnsi="宋体" w:hint="eastAsia"/>
          <w:szCs w:val="24"/>
        </w:rPr>
        <w:t>.</w:t>
      </w:r>
      <w:r w:rsidRPr="00F74301">
        <w:rPr>
          <w:rFonts w:ascii="宋体" w:hAnsi="宋体"/>
          <w:szCs w:val="24"/>
        </w:rPr>
        <w:t>4</w:t>
      </w:r>
      <w:r w:rsidRPr="00F74301">
        <w:rPr>
          <w:rFonts w:ascii="宋体" w:hAnsi="宋体" w:hint="eastAsia"/>
          <w:szCs w:val="24"/>
        </w:rPr>
        <w:t>．</w:t>
      </w:r>
      <w:r w:rsidRPr="00F74301">
        <w:rPr>
          <w:rFonts w:ascii="宋体" w:hAnsi="宋体"/>
          <w:szCs w:val="24"/>
        </w:rPr>
        <w:t>5</w:t>
      </w:r>
      <w:r w:rsidRPr="00F74301">
        <w:rPr>
          <w:rFonts w:ascii="宋体" w:hAnsi="宋体" w:hint="eastAsia"/>
          <w:szCs w:val="24"/>
        </w:rPr>
        <w:t>数据建模</w:t>
      </w:r>
    </w:p>
    <w:p w:rsidR="00613412" w:rsidRPr="00F74301" w:rsidRDefault="00613412" w:rsidP="00613412">
      <w:pPr>
        <w:ind w:right="480"/>
        <w:rPr>
          <w:rFonts w:ascii="宋体" w:hAnsi="宋体"/>
          <w:szCs w:val="24"/>
        </w:rPr>
      </w:pPr>
      <w:r>
        <w:rPr>
          <w:rFonts w:ascii="宋体" w:hAnsi="宋体" w:hint="eastAsia"/>
          <w:noProof/>
          <w:szCs w:val="24"/>
        </w:rPr>
        <w:lastRenderedPageBreak/>
        <w:drawing>
          <wp:inline distT="0" distB="0" distL="0" distR="0" wp14:anchorId="34D69560" wp14:editId="272D44EA">
            <wp:extent cx="5273040" cy="3619500"/>
            <wp:effectExtent l="0" t="0" r="3810" b="0"/>
            <wp:docPr id="23" name="图片 23" descr="校园导航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校园导航分析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619500"/>
                    </a:xfrm>
                    <a:prstGeom prst="rect">
                      <a:avLst/>
                    </a:prstGeom>
                    <a:noFill/>
                    <a:ln>
                      <a:noFill/>
                    </a:ln>
                  </pic:spPr>
                </pic:pic>
              </a:graphicData>
            </a:graphic>
          </wp:inline>
        </w:drawing>
      </w:r>
    </w:p>
    <w:p w:rsidR="00613412" w:rsidRPr="00F74301" w:rsidRDefault="00613412" w:rsidP="00613412">
      <w:pPr>
        <w:ind w:right="480"/>
        <w:rPr>
          <w:rFonts w:ascii="宋体" w:hAnsi="宋体"/>
          <w:szCs w:val="24"/>
        </w:rPr>
      </w:pPr>
    </w:p>
    <w:p w:rsidR="00613412" w:rsidRPr="00F74301" w:rsidRDefault="00613412" w:rsidP="00613412">
      <w:pPr>
        <w:pStyle w:val="10"/>
        <w:spacing w:line="460" w:lineRule="exact"/>
        <w:rPr>
          <w:rFonts w:ascii="黑体" w:hAnsi="黑体"/>
          <w:szCs w:val="32"/>
        </w:rPr>
      </w:pPr>
      <w:r w:rsidRPr="00F74301">
        <w:rPr>
          <w:rFonts w:ascii="黑体" w:hAnsi="黑体" w:hint="eastAsia"/>
          <w:szCs w:val="32"/>
        </w:rPr>
        <w:t>4</w:t>
      </w:r>
      <w:r w:rsidRPr="00F74301">
        <w:rPr>
          <w:rFonts w:ascii="黑体" w:hAnsi="黑体" w:hint="eastAsia"/>
          <w:szCs w:val="32"/>
        </w:rPr>
        <w:t>．运行环境规定</w:t>
      </w:r>
    </w:p>
    <w:p w:rsidR="00613412" w:rsidRPr="00F74301" w:rsidRDefault="00613412" w:rsidP="00613412">
      <w:pPr>
        <w:widowControl/>
        <w:spacing w:line="460" w:lineRule="exact"/>
        <w:ind w:right="480"/>
        <w:rPr>
          <w:rFonts w:ascii="黑体" w:eastAsia="黑体" w:hAnsi="黑体"/>
          <w:kern w:val="0"/>
          <w:szCs w:val="24"/>
        </w:rPr>
      </w:pPr>
      <w:r w:rsidRPr="00F74301">
        <w:rPr>
          <w:rFonts w:ascii="黑体" w:eastAsia="黑体" w:hAnsi="黑体" w:hint="eastAsia"/>
          <w:kern w:val="0"/>
          <w:szCs w:val="24"/>
        </w:rPr>
        <w:t>4.1设备要求</w:t>
      </w:r>
    </w:p>
    <w:p w:rsidR="00613412" w:rsidRPr="00F74301" w:rsidRDefault="00613412" w:rsidP="00613412">
      <w:pPr>
        <w:widowControl/>
        <w:spacing w:line="460" w:lineRule="exact"/>
        <w:ind w:right="480" w:firstLine="420"/>
        <w:rPr>
          <w:rFonts w:ascii="宋体" w:hAnsi="宋体"/>
          <w:kern w:val="0"/>
          <w:szCs w:val="24"/>
        </w:rPr>
      </w:pPr>
      <w:r w:rsidRPr="00F74301">
        <w:rPr>
          <w:rFonts w:ascii="宋体" w:hAnsi="宋体" w:hint="eastAsia"/>
          <w:kern w:val="0"/>
          <w:szCs w:val="24"/>
        </w:rPr>
        <w:t>现行内存1G以上的双</w:t>
      </w:r>
      <w:proofErr w:type="gramStart"/>
      <w:r w:rsidRPr="00F74301">
        <w:rPr>
          <w:rFonts w:ascii="宋体" w:hAnsi="宋体" w:hint="eastAsia"/>
          <w:kern w:val="0"/>
          <w:szCs w:val="24"/>
        </w:rPr>
        <w:t>核电脑均可</w:t>
      </w:r>
      <w:proofErr w:type="gramEnd"/>
      <w:r w:rsidRPr="00F74301">
        <w:rPr>
          <w:rFonts w:ascii="宋体" w:hAnsi="宋体" w:hint="eastAsia"/>
          <w:kern w:val="0"/>
          <w:szCs w:val="24"/>
        </w:rPr>
        <w:t>流畅运行。</w:t>
      </w:r>
    </w:p>
    <w:p w:rsidR="00613412" w:rsidRPr="00F74301" w:rsidRDefault="00613412" w:rsidP="00613412">
      <w:pPr>
        <w:widowControl/>
        <w:spacing w:line="460" w:lineRule="exact"/>
        <w:ind w:right="480"/>
        <w:rPr>
          <w:rFonts w:ascii="黑体" w:eastAsia="黑体" w:hAnsi="黑体"/>
          <w:kern w:val="0"/>
          <w:szCs w:val="24"/>
        </w:rPr>
      </w:pPr>
      <w:r w:rsidRPr="00F74301">
        <w:rPr>
          <w:rFonts w:ascii="黑体" w:eastAsia="黑体" w:hAnsi="黑体" w:hint="eastAsia"/>
          <w:kern w:val="0"/>
          <w:szCs w:val="24"/>
        </w:rPr>
        <w:t>4.2支持环境</w:t>
      </w:r>
    </w:p>
    <w:p w:rsidR="00613412" w:rsidRPr="00F74301" w:rsidRDefault="00613412" w:rsidP="00613412">
      <w:pPr>
        <w:widowControl/>
        <w:spacing w:line="460" w:lineRule="exact"/>
        <w:ind w:right="480" w:firstLine="420"/>
        <w:rPr>
          <w:rFonts w:ascii="宋体" w:hAnsi="宋体"/>
          <w:kern w:val="0"/>
          <w:szCs w:val="24"/>
        </w:rPr>
      </w:pPr>
      <w:r w:rsidRPr="00F74301">
        <w:rPr>
          <w:rFonts w:ascii="宋体" w:hAnsi="宋体" w:hint="eastAsia"/>
          <w:kern w:val="0"/>
          <w:szCs w:val="24"/>
        </w:rPr>
        <w:t>本系统软件环境要求如下：</w:t>
      </w:r>
    </w:p>
    <w:tbl>
      <w:tblPr>
        <w:tblW w:w="0" w:type="auto"/>
        <w:tblInd w:w="135" w:type="dxa"/>
        <w:tblLayout w:type="fixed"/>
        <w:tblLook w:val="0000" w:firstRow="0" w:lastRow="0" w:firstColumn="0" w:lastColumn="0" w:noHBand="0" w:noVBand="0"/>
      </w:tblPr>
      <w:tblGrid>
        <w:gridCol w:w="2661"/>
        <w:gridCol w:w="1963"/>
        <w:gridCol w:w="1737"/>
        <w:gridCol w:w="1588"/>
      </w:tblGrid>
      <w:tr w:rsidR="00613412" w:rsidRPr="00F74301" w:rsidTr="00911C9F">
        <w:trPr>
          <w:trHeight w:val="407"/>
        </w:trPr>
        <w:tc>
          <w:tcPr>
            <w:tcW w:w="2661" w:type="dxa"/>
            <w:tcBorders>
              <w:top w:val="single" w:sz="4" w:space="0" w:color="000000"/>
              <w:left w:val="single" w:sz="4" w:space="0" w:color="000000"/>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要求项</w:t>
            </w:r>
          </w:p>
        </w:tc>
        <w:tc>
          <w:tcPr>
            <w:tcW w:w="1963"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名称</w:t>
            </w:r>
          </w:p>
        </w:tc>
        <w:tc>
          <w:tcPr>
            <w:tcW w:w="1737"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版本</w:t>
            </w:r>
          </w:p>
        </w:tc>
        <w:tc>
          <w:tcPr>
            <w:tcW w:w="1588"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语种</w:t>
            </w:r>
          </w:p>
        </w:tc>
      </w:tr>
      <w:tr w:rsidR="00613412" w:rsidRPr="00F74301" w:rsidTr="00911C9F">
        <w:trPr>
          <w:trHeight w:val="407"/>
        </w:trPr>
        <w:tc>
          <w:tcPr>
            <w:tcW w:w="2661" w:type="dxa"/>
            <w:tcBorders>
              <w:top w:val="single" w:sz="4" w:space="0" w:color="000000"/>
              <w:left w:val="single" w:sz="4" w:space="0" w:color="000000"/>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操作系统</w:t>
            </w:r>
          </w:p>
        </w:tc>
        <w:tc>
          <w:tcPr>
            <w:tcW w:w="1963"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proofErr w:type="spellStart"/>
            <w:r w:rsidRPr="00F74301">
              <w:rPr>
                <w:rFonts w:ascii="宋体" w:hAnsi="宋体" w:cs="宋体" w:hint="eastAsia"/>
                <w:color w:val="333333"/>
                <w:kern w:val="0"/>
                <w:szCs w:val="24"/>
              </w:rPr>
              <w:t>WinXP</w:t>
            </w:r>
            <w:proofErr w:type="spellEnd"/>
            <w:r w:rsidRPr="00F74301">
              <w:rPr>
                <w:rFonts w:ascii="宋体" w:hAnsi="宋体" w:cs="宋体" w:hint="eastAsia"/>
                <w:color w:val="333333"/>
                <w:kern w:val="0"/>
                <w:szCs w:val="24"/>
              </w:rPr>
              <w:t>/Win7</w:t>
            </w:r>
          </w:p>
        </w:tc>
        <w:tc>
          <w:tcPr>
            <w:tcW w:w="1737"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SP2以上</w:t>
            </w:r>
          </w:p>
        </w:tc>
        <w:tc>
          <w:tcPr>
            <w:tcW w:w="1588"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简体中文</w:t>
            </w:r>
          </w:p>
        </w:tc>
      </w:tr>
      <w:tr w:rsidR="00613412" w:rsidRPr="00F74301" w:rsidTr="00911C9F">
        <w:trPr>
          <w:trHeight w:val="407"/>
        </w:trPr>
        <w:tc>
          <w:tcPr>
            <w:tcW w:w="2661" w:type="dxa"/>
            <w:tcBorders>
              <w:top w:val="single" w:sz="4" w:space="0" w:color="000000"/>
              <w:left w:val="single" w:sz="4" w:space="0" w:color="000000"/>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数据库平台</w:t>
            </w:r>
          </w:p>
        </w:tc>
        <w:tc>
          <w:tcPr>
            <w:tcW w:w="1963"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Oracle</w:t>
            </w:r>
          </w:p>
        </w:tc>
        <w:tc>
          <w:tcPr>
            <w:tcW w:w="1737"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9i以上</w:t>
            </w:r>
          </w:p>
        </w:tc>
        <w:tc>
          <w:tcPr>
            <w:tcW w:w="1588"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简体中文</w:t>
            </w:r>
          </w:p>
        </w:tc>
      </w:tr>
      <w:tr w:rsidR="00613412" w:rsidRPr="00F74301" w:rsidTr="00911C9F">
        <w:trPr>
          <w:trHeight w:val="407"/>
        </w:trPr>
        <w:tc>
          <w:tcPr>
            <w:tcW w:w="2661" w:type="dxa"/>
            <w:tcBorders>
              <w:top w:val="single" w:sz="4" w:space="0" w:color="000000"/>
              <w:left w:val="single" w:sz="4" w:space="0" w:color="000000"/>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运行时环境</w:t>
            </w:r>
          </w:p>
        </w:tc>
        <w:tc>
          <w:tcPr>
            <w:tcW w:w="1963"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Java虚拟机</w:t>
            </w:r>
          </w:p>
        </w:tc>
        <w:tc>
          <w:tcPr>
            <w:tcW w:w="1737"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JDK 1.5以上</w:t>
            </w:r>
          </w:p>
        </w:tc>
        <w:tc>
          <w:tcPr>
            <w:tcW w:w="1588"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英文</w:t>
            </w:r>
          </w:p>
        </w:tc>
      </w:tr>
      <w:tr w:rsidR="00613412" w:rsidRPr="00F74301" w:rsidTr="00911C9F">
        <w:trPr>
          <w:trHeight w:val="416"/>
        </w:trPr>
        <w:tc>
          <w:tcPr>
            <w:tcW w:w="2661" w:type="dxa"/>
            <w:tcBorders>
              <w:top w:val="single" w:sz="4" w:space="0" w:color="000000"/>
              <w:left w:val="single" w:sz="4" w:space="0" w:color="000000"/>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应用平台</w:t>
            </w:r>
          </w:p>
        </w:tc>
        <w:tc>
          <w:tcPr>
            <w:tcW w:w="1963"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安装客户端</w:t>
            </w:r>
          </w:p>
        </w:tc>
        <w:tc>
          <w:tcPr>
            <w:tcW w:w="1737"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w:t>
            </w:r>
          </w:p>
        </w:tc>
        <w:tc>
          <w:tcPr>
            <w:tcW w:w="1588" w:type="dxa"/>
            <w:tcBorders>
              <w:top w:val="single" w:sz="4" w:space="0" w:color="000000"/>
              <w:left w:val="nil"/>
              <w:bottom w:val="single" w:sz="4" w:space="0" w:color="000000"/>
              <w:right w:val="single" w:sz="4" w:space="0" w:color="000000"/>
            </w:tcBorders>
          </w:tcPr>
          <w:p w:rsidR="00613412" w:rsidRPr="00F74301" w:rsidRDefault="00613412" w:rsidP="00613412">
            <w:pPr>
              <w:widowControl/>
              <w:spacing w:line="460" w:lineRule="exact"/>
              <w:ind w:right="480"/>
              <w:jc w:val="center"/>
              <w:rPr>
                <w:rFonts w:ascii="宋体" w:hAnsi="宋体" w:cs="宋体"/>
                <w:color w:val="333333"/>
                <w:kern w:val="0"/>
                <w:szCs w:val="24"/>
              </w:rPr>
            </w:pPr>
            <w:r w:rsidRPr="00F74301">
              <w:rPr>
                <w:rFonts w:ascii="宋体" w:hAnsi="宋体" w:cs="宋体" w:hint="eastAsia"/>
                <w:color w:val="333333"/>
                <w:kern w:val="0"/>
                <w:szCs w:val="24"/>
              </w:rPr>
              <w:t>简体中文</w:t>
            </w:r>
          </w:p>
        </w:tc>
      </w:tr>
    </w:tbl>
    <w:p w:rsidR="00613412" w:rsidRPr="00F74301" w:rsidRDefault="00613412" w:rsidP="00613412">
      <w:pPr>
        <w:pStyle w:val="af"/>
        <w:ind w:right="480"/>
        <w:rPr>
          <w:rFonts w:ascii="宋体" w:eastAsia="宋体" w:hAnsi="宋体"/>
          <w:sz w:val="24"/>
          <w:szCs w:val="24"/>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jc w:val="center"/>
        <w:rPr>
          <w:rFonts w:ascii="黑体" w:eastAsia="黑体"/>
          <w:b/>
          <w:noProof/>
          <w:color w:val="000000"/>
          <w:sz w:val="52"/>
          <w:szCs w:val="72"/>
        </w:rPr>
      </w:pPr>
      <w:r w:rsidRPr="00E96B87">
        <w:rPr>
          <w:rFonts w:ascii="黑体" w:eastAsia="黑体" w:hint="eastAsia"/>
          <w:b/>
          <w:noProof/>
          <w:color w:val="000000"/>
          <w:sz w:val="52"/>
          <w:szCs w:val="72"/>
        </w:rPr>
        <w:t xml:space="preserve"> 校园导航系统质量计划</w:t>
      </w: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E96B87" w:rsidRDefault="00613412" w:rsidP="00613412">
      <w:pPr>
        <w:ind w:right="480"/>
        <w:rPr>
          <w:noProof/>
          <w:color w:val="000000"/>
        </w:rPr>
      </w:pPr>
    </w:p>
    <w:p w:rsidR="00613412" w:rsidRPr="00613412" w:rsidRDefault="00613412" w:rsidP="00613412">
      <w:pPr>
        <w:ind w:rightChars="0" w:right="0"/>
        <w:rPr>
          <w:rFonts w:ascii="Times New Roman" w:eastAsia="宋体" w:hAnsi="Times New Roman" w:cs="Times New Roman"/>
          <w:noProof/>
          <w:color w:val="000000"/>
          <w:sz w:val="21"/>
          <w:szCs w:val="24"/>
        </w:rPr>
      </w:pP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1347"/>
        <w:gridCol w:w="4703"/>
      </w:tblGrid>
      <w:tr w:rsidR="00613412" w:rsidRPr="00613412" w:rsidTr="00911C9F">
        <w:trPr>
          <w:trHeight w:val="319"/>
        </w:trPr>
        <w:tc>
          <w:tcPr>
            <w:tcW w:w="2690" w:type="dxa"/>
            <w:vMerge w:val="restart"/>
            <w:shd w:val="clear" w:color="auto" w:fill="auto"/>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文件状态：</w:t>
            </w:r>
          </w:p>
          <w:p w:rsidR="00613412" w:rsidRPr="00613412" w:rsidRDefault="00613412" w:rsidP="00613412">
            <w:pPr>
              <w:ind w:rightChars="0" w:right="0" w:firstLineChars="100" w:firstLine="21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w:t>
            </w:r>
            <w:r w:rsidRPr="00613412">
              <w:rPr>
                <w:rFonts w:ascii="Times New Roman" w:eastAsia="宋体" w:hAnsi="Times New Roman" w:cs="Times New Roman" w:hint="eastAsia"/>
                <w:color w:val="000000"/>
                <w:sz w:val="21"/>
                <w:szCs w:val="24"/>
              </w:rPr>
              <w:t>√</w:t>
            </w:r>
            <w:r w:rsidRPr="00613412">
              <w:rPr>
                <w:rFonts w:ascii="Times New Roman" w:eastAsia="宋体" w:hAnsi="Times New Roman" w:cs="Times New Roman" w:hint="eastAsia"/>
                <w:color w:val="000000"/>
                <w:sz w:val="21"/>
                <w:szCs w:val="24"/>
              </w:rPr>
              <w:t xml:space="preserve">] </w:t>
            </w:r>
            <w:r w:rsidRPr="00613412">
              <w:rPr>
                <w:rFonts w:ascii="Times New Roman" w:eastAsia="宋体" w:hAnsi="Times New Roman" w:cs="Times New Roman" w:hint="eastAsia"/>
                <w:color w:val="000000"/>
                <w:sz w:val="21"/>
                <w:szCs w:val="24"/>
              </w:rPr>
              <w:t>草稿</w:t>
            </w:r>
          </w:p>
          <w:p w:rsidR="00613412" w:rsidRPr="00613412" w:rsidRDefault="00613412" w:rsidP="00613412">
            <w:pPr>
              <w:ind w:rightChars="0" w:right="0" w:firstLineChars="100" w:firstLine="21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 xml:space="preserve">[  ] </w:t>
            </w:r>
            <w:r w:rsidRPr="00613412">
              <w:rPr>
                <w:rFonts w:ascii="Times New Roman" w:eastAsia="宋体" w:hAnsi="Times New Roman" w:cs="Times New Roman" w:hint="eastAsia"/>
                <w:color w:val="000000"/>
                <w:sz w:val="21"/>
                <w:szCs w:val="24"/>
              </w:rPr>
              <w:t>正式发布</w:t>
            </w:r>
          </w:p>
          <w:p w:rsidR="00613412" w:rsidRPr="00613412" w:rsidRDefault="00613412" w:rsidP="00613412">
            <w:pPr>
              <w:ind w:rightChars="0" w:right="0" w:firstLineChars="100" w:firstLine="21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  ]</w:t>
            </w:r>
            <w:r w:rsidRPr="00613412">
              <w:rPr>
                <w:rFonts w:ascii="Times New Roman" w:eastAsia="宋体" w:hAnsi="Times New Roman" w:cs="Times New Roman"/>
                <w:color w:val="000000"/>
                <w:sz w:val="21"/>
                <w:szCs w:val="24"/>
              </w:rPr>
              <w:t xml:space="preserve"> </w:t>
            </w:r>
            <w:r w:rsidRPr="00613412">
              <w:rPr>
                <w:rFonts w:ascii="Times New Roman" w:eastAsia="宋体" w:hAnsi="Times New Roman" w:cs="Times New Roman" w:hint="eastAsia"/>
                <w:color w:val="000000"/>
                <w:sz w:val="21"/>
                <w:szCs w:val="24"/>
              </w:rPr>
              <w:t>正在修改</w:t>
            </w:r>
          </w:p>
        </w:tc>
        <w:tc>
          <w:tcPr>
            <w:tcW w:w="1347" w:type="dxa"/>
            <w:shd w:val="clear" w:color="auto" w:fill="D9D9D9"/>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文件标识：</w:t>
            </w:r>
          </w:p>
        </w:tc>
        <w:tc>
          <w:tcPr>
            <w:tcW w:w="4703" w:type="dxa"/>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ZUT-NAVIGATION</w:t>
            </w:r>
          </w:p>
        </w:tc>
      </w:tr>
      <w:tr w:rsidR="00613412" w:rsidRPr="00613412" w:rsidTr="00911C9F">
        <w:trPr>
          <w:trHeight w:val="319"/>
        </w:trPr>
        <w:tc>
          <w:tcPr>
            <w:tcW w:w="2690" w:type="dxa"/>
            <w:vMerge/>
            <w:shd w:val="clear" w:color="auto" w:fill="auto"/>
          </w:tcPr>
          <w:p w:rsidR="00613412" w:rsidRPr="00613412" w:rsidRDefault="00613412" w:rsidP="00613412">
            <w:pPr>
              <w:ind w:rightChars="0" w:right="0" w:firstLineChars="200" w:firstLine="420"/>
              <w:rPr>
                <w:rFonts w:ascii="Times New Roman" w:eastAsia="宋体" w:hAnsi="Times New Roman" w:cs="Times New Roman"/>
                <w:color w:val="000000"/>
                <w:sz w:val="21"/>
                <w:szCs w:val="24"/>
              </w:rPr>
            </w:pPr>
          </w:p>
        </w:tc>
        <w:tc>
          <w:tcPr>
            <w:tcW w:w="1347" w:type="dxa"/>
            <w:shd w:val="clear" w:color="auto" w:fill="D9D9D9"/>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当前版本：</w:t>
            </w:r>
          </w:p>
        </w:tc>
        <w:tc>
          <w:tcPr>
            <w:tcW w:w="4703" w:type="dxa"/>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2.0</w:t>
            </w:r>
          </w:p>
        </w:tc>
      </w:tr>
      <w:tr w:rsidR="00613412" w:rsidRPr="00613412" w:rsidTr="00911C9F">
        <w:tc>
          <w:tcPr>
            <w:tcW w:w="2690" w:type="dxa"/>
            <w:vMerge/>
            <w:shd w:val="clear" w:color="auto" w:fill="auto"/>
          </w:tcPr>
          <w:p w:rsidR="00613412" w:rsidRPr="00613412" w:rsidRDefault="00613412" w:rsidP="00613412">
            <w:pPr>
              <w:ind w:rightChars="0" w:right="0" w:firstLineChars="200" w:firstLine="420"/>
              <w:rPr>
                <w:rFonts w:ascii="Times New Roman" w:eastAsia="宋体" w:hAnsi="Times New Roman" w:cs="Times New Roman"/>
                <w:color w:val="000000"/>
                <w:sz w:val="21"/>
                <w:szCs w:val="24"/>
              </w:rPr>
            </w:pPr>
          </w:p>
        </w:tc>
        <w:tc>
          <w:tcPr>
            <w:tcW w:w="1347" w:type="dxa"/>
            <w:shd w:val="clear" w:color="auto" w:fill="D9D9D9"/>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作</w:t>
            </w:r>
            <w:r w:rsidRPr="00613412">
              <w:rPr>
                <w:rFonts w:ascii="Times New Roman" w:eastAsia="宋体" w:hAnsi="Times New Roman" w:cs="Times New Roman" w:hint="eastAsia"/>
                <w:color w:val="000000"/>
                <w:sz w:val="21"/>
                <w:szCs w:val="24"/>
              </w:rPr>
              <w:t xml:space="preserve">    </w:t>
            </w:r>
            <w:r w:rsidRPr="00613412">
              <w:rPr>
                <w:rFonts w:ascii="Times New Roman" w:eastAsia="宋体" w:hAnsi="Times New Roman" w:cs="Times New Roman" w:hint="eastAsia"/>
                <w:color w:val="000000"/>
                <w:sz w:val="21"/>
                <w:szCs w:val="24"/>
              </w:rPr>
              <w:t>者：</w:t>
            </w:r>
          </w:p>
        </w:tc>
        <w:tc>
          <w:tcPr>
            <w:tcW w:w="4703" w:type="dxa"/>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侯旭东</w:t>
            </w:r>
          </w:p>
        </w:tc>
      </w:tr>
      <w:tr w:rsidR="00613412" w:rsidRPr="00613412" w:rsidTr="00911C9F">
        <w:tc>
          <w:tcPr>
            <w:tcW w:w="2690" w:type="dxa"/>
            <w:vMerge/>
            <w:shd w:val="clear" w:color="auto" w:fill="auto"/>
          </w:tcPr>
          <w:p w:rsidR="00613412" w:rsidRPr="00613412" w:rsidRDefault="00613412" w:rsidP="00613412">
            <w:pPr>
              <w:ind w:rightChars="0" w:right="0" w:firstLineChars="200" w:firstLine="420"/>
              <w:rPr>
                <w:rFonts w:ascii="Times New Roman" w:eastAsia="宋体" w:hAnsi="Times New Roman" w:cs="Times New Roman"/>
                <w:color w:val="000000"/>
                <w:sz w:val="21"/>
                <w:szCs w:val="24"/>
              </w:rPr>
            </w:pPr>
          </w:p>
        </w:tc>
        <w:tc>
          <w:tcPr>
            <w:tcW w:w="1347" w:type="dxa"/>
            <w:shd w:val="clear" w:color="auto" w:fill="D9D9D9"/>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完成日期：</w:t>
            </w:r>
          </w:p>
        </w:tc>
        <w:tc>
          <w:tcPr>
            <w:tcW w:w="4703" w:type="dxa"/>
          </w:tcPr>
          <w:p w:rsidR="00613412" w:rsidRPr="00613412" w:rsidRDefault="00613412" w:rsidP="00613412">
            <w:pPr>
              <w:ind w:rightChars="0" w:right="0"/>
              <w:rPr>
                <w:rFonts w:ascii="Times New Roman" w:eastAsia="宋体" w:hAnsi="Times New Roman" w:cs="Times New Roman"/>
                <w:color w:val="000000"/>
                <w:sz w:val="21"/>
                <w:szCs w:val="24"/>
              </w:rPr>
            </w:pPr>
            <w:r w:rsidRPr="00613412">
              <w:rPr>
                <w:rFonts w:ascii="Times New Roman" w:eastAsia="宋体" w:hAnsi="Times New Roman" w:cs="Times New Roman" w:hint="eastAsia"/>
                <w:color w:val="000000"/>
                <w:sz w:val="21"/>
                <w:szCs w:val="24"/>
              </w:rPr>
              <w:t>2019-6-27</w:t>
            </w:r>
          </w:p>
        </w:tc>
      </w:tr>
    </w:tbl>
    <w:p w:rsidR="00613412" w:rsidRPr="00613412" w:rsidRDefault="00613412" w:rsidP="00613412">
      <w:pPr>
        <w:ind w:rightChars="0" w:right="0"/>
        <w:rPr>
          <w:rFonts w:ascii="Times New Roman" w:eastAsia="宋体" w:hAnsi="Times New Roman" w:cs="Times New Roman"/>
          <w:sz w:val="21"/>
          <w:szCs w:val="24"/>
        </w:rPr>
      </w:pPr>
    </w:p>
    <w:p w:rsidR="00613412" w:rsidRPr="00613412" w:rsidRDefault="00613412" w:rsidP="00613412">
      <w:pPr>
        <w:ind w:rightChars="0" w:right="0"/>
        <w:rPr>
          <w:rFonts w:ascii="Times New Roman" w:eastAsia="宋体" w:hAnsi="Times New Roman" w:cs="Times New Roman"/>
          <w:sz w:val="21"/>
          <w:szCs w:val="24"/>
        </w:rPr>
      </w:pPr>
    </w:p>
    <w:p w:rsidR="00613412" w:rsidRPr="00613412" w:rsidRDefault="00613412" w:rsidP="00613412">
      <w:pPr>
        <w:ind w:rightChars="0" w:right="0"/>
        <w:rPr>
          <w:rFonts w:ascii="Times New Roman" w:eastAsia="宋体" w:hAnsi="Times New Roman" w:cs="Times New Roman"/>
          <w:sz w:val="21"/>
          <w:szCs w:val="24"/>
        </w:rPr>
      </w:pPr>
    </w:p>
    <w:p w:rsidR="00613412" w:rsidRPr="00613412" w:rsidRDefault="00613412" w:rsidP="00613412">
      <w:pPr>
        <w:tabs>
          <w:tab w:val="right" w:leader="dot" w:pos="8306"/>
        </w:tabs>
        <w:ind w:rightChars="0" w:right="0"/>
        <w:jc w:val="center"/>
        <w:rPr>
          <w:rFonts w:ascii="Times New Roman" w:eastAsia="宋体" w:hAnsi="Times New Roman" w:cs="Times New Roman"/>
          <w:b/>
          <w:sz w:val="21"/>
          <w:szCs w:val="24"/>
        </w:rPr>
      </w:pPr>
    </w:p>
    <w:p w:rsidR="00613412" w:rsidRPr="00613412" w:rsidRDefault="00613412" w:rsidP="00613412">
      <w:pPr>
        <w:tabs>
          <w:tab w:val="right" w:leader="dot" w:pos="8306"/>
        </w:tabs>
        <w:ind w:rightChars="0" w:right="0"/>
        <w:jc w:val="center"/>
        <w:rPr>
          <w:rFonts w:ascii="Times New Roman" w:eastAsia="宋体" w:hAnsi="Times New Roman" w:cs="Times New Roman"/>
          <w:b/>
          <w:sz w:val="21"/>
          <w:szCs w:val="24"/>
        </w:rPr>
      </w:pPr>
      <w:r w:rsidRPr="00613412">
        <w:rPr>
          <w:rFonts w:ascii="Times New Roman" w:eastAsia="宋体" w:hAnsi="Times New Roman" w:cs="Times New Roman" w:hint="eastAsia"/>
          <w:b/>
          <w:sz w:val="21"/>
          <w:szCs w:val="24"/>
        </w:rPr>
        <w:t>修改历史</w:t>
      </w:r>
    </w:p>
    <w:p w:rsidR="00613412" w:rsidRPr="00613412" w:rsidRDefault="00613412" w:rsidP="00613412">
      <w:pPr>
        <w:ind w:rightChars="0" w:right="0"/>
        <w:rPr>
          <w:rFonts w:ascii="Times New Roman" w:eastAsia="宋体" w:hAnsi="Times New Roman" w:cs="Times New Roman"/>
          <w:sz w:val="21"/>
          <w:szCs w:val="24"/>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420"/>
        <w:gridCol w:w="1420"/>
        <w:gridCol w:w="1420"/>
        <w:gridCol w:w="1421"/>
        <w:gridCol w:w="1421"/>
      </w:tblGrid>
      <w:tr w:rsidR="00613412" w:rsidRPr="00613412" w:rsidTr="00911C9F">
        <w:trPr>
          <w:jc w:val="center"/>
        </w:trPr>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日期</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版本</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作者</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修改内容</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评审号</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更改请求号</w:t>
            </w:r>
          </w:p>
        </w:tc>
      </w:tr>
      <w:tr w:rsidR="00613412" w:rsidRPr="00613412" w:rsidTr="00911C9F">
        <w:trPr>
          <w:jc w:val="center"/>
        </w:trPr>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2019/5/28</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1.0</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初始版本</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r>
      <w:tr w:rsidR="00613412" w:rsidRPr="00613412" w:rsidTr="00911C9F">
        <w:trPr>
          <w:jc w:val="center"/>
        </w:trPr>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2019/6/27</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2.0</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sz w:val="21"/>
                <w:szCs w:val="24"/>
              </w:rPr>
              <w:t>修改版本</w:t>
            </w:r>
            <w:r w:rsidRPr="00613412">
              <w:rPr>
                <w:rFonts w:ascii="Times New Roman" w:eastAsia="宋体" w:hAnsi="Times New Roman" w:cs="Times New Roman"/>
                <w:sz w:val="21"/>
                <w:szCs w:val="24"/>
              </w:rPr>
              <w:t>·</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r w:rsidRPr="00613412">
              <w:rPr>
                <w:rFonts w:ascii="Times New Roman" w:eastAsia="宋体" w:hAnsi="Times New Roman" w:cs="Times New Roman" w:hint="eastAsia"/>
                <w:sz w:val="21"/>
                <w:szCs w:val="24"/>
              </w:rPr>
              <w:t>—</w:t>
            </w:r>
          </w:p>
        </w:tc>
      </w:tr>
      <w:tr w:rsidR="00613412" w:rsidRPr="00613412" w:rsidTr="00911C9F">
        <w:trPr>
          <w:jc w:val="center"/>
        </w:trPr>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c>
          <w:tcPr>
            <w:tcW w:w="1420"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c>
          <w:tcPr>
            <w:tcW w:w="1421" w:type="dxa"/>
            <w:shd w:val="clear" w:color="auto" w:fill="auto"/>
          </w:tcPr>
          <w:p w:rsidR="00613412" w:rsidRPr="00613412" w:rsidRDefault="00613412" w:rsidP="00613412">
            <w:pPr>
              <w:ind w:rightChars="0" w:right="0"/>
              <w:jc w:val="center"/>
              <w:rPr>
                <w:rFonts w:ascii="Times New Roman" w:eastAsia="宋体" w:hAnsi="Times New Roman" w:cs="Times New Roman"/>
                <w:sz w:val="21"/>
                <w:szCs w:val="24"/>
              </w:rPr>
            </w:pPr>
          </w:p>
        </w:tc>
      </w:tr>
    </w:tbl>
    <w:p w:rsidR="00613412" w:rsidRPr="00E96B87" w:rsidRDefault="00613412" w:rsidP="00613412">
      <w:pPr>
        <w:ind w:right="480"/>
        <w:sectPr w:rsidR="00613412" w:rsidRPr="00E96B87">
          <w:headerReference w:type="default" r:id="rId23"/>
          <w:pgSz w:w="11906" w:h="16838"/>
          <w:pgMar w:top="1440" w:right="1800" w:bottom="1440" w:left="1800" w:header="851" w:footer="992" w:gutter="0"/>
          <w:cols w:space="425"/>
          <w:docGrid w:type="lines" w:linePitch="312"/>
        </w:sectPr>
      </w:pPr>
    </w:p>
    <w:p w:rsidR="00613412" w:rsidRPr="00E96B87" w:rsidRDefault="00613412" w:rsidP="00613412">
      <w:pPr>
        <w:ind w:right="480"/>
        <w:rPr>
          <w:noProof/>
          <w:color w:val="000000"/>
        </w:rPr>
      </w:pPr>
    </w:p>
    <w:p w:rsidR="00613412" w:rsidRPr="00E96B87" w:rsidRDefault="00613412" w:rsidP="00613412">
      <w:pPr>
        <w:ind w:right="480"/>
        <w:jc w:val="center"/>
        <w:rPr>
          <w:rFonts w:eastAsia="黑体"/>
          <w:color w:val="000000"/>
          <w:sz w:val="36"/>
        </w:rPr>
      </w:pPr>
      <w:r w:rsidRPr="00E96B87">
        <w:rPr>
          <w:rFonts w:eastAsia="黑体" w:hint="eastAsia"/>
          <w:color w:val="000000"/>
          <w:sz w:val="36"/>
        </w:rPr>
        <w:t>目录</w:t>
      </w:r>
    </w:p>
    <w:p w:rsidR="00613412" w:rsidRPr="00E96B87" w:rsidRDefault="00613412" w:rsidP="00613412">
      <w:pPr>
        <w:ind w:right="480"/>
        <w:rPr>
          <w:rFonts w:eastAsia="黑体"/>
          <w:color w:val="000000"/>
        </w:rPr>
      </w:pPr>
    </w:p>
    <w:p w:rsidR="00613412" w:rsidRPr="00923DD2" w:rsidRDefault="00613412" w:rsidP="006269B0">
      <w:pPr>
        <w:pStyle w:val="11"/>
        <w:rPr>
          <w:rFonts w:ascii="Calibri" w:hAnsi="Calibri"/>
          <w:szCs w:val="22"/>
        </w:rPr>
      </w:pPr>
      <w:r w:rsidRPr="00E96B87">
        <w:rPr>
          <w:rFonts w:eastAsia="黑体"/>
          <w:color w:val="000000"/>
        </w:rPr>
        <w:fldChar w:fldCharType="begin"/>
      </w:r>
      <w:r w:rsidRPr="00E96B87">
        <w:rPr>
          <w:rFonts w:eastAsia="黑体"/>
          <w:color w:val="000000"/>
        </w:rPr>
        <w:instrText xml:space="preserve"> TOC \o "1-3" \h \z </w:instrText>
      </w:r>
      <w:r w:rsidRPr="00E96B87">
        <w:rPr>
          <w:rFonts w:eastAsia="黑体"/>
          <w:color w:val="000000"/>
        </w:rPr>
        <w:fldChar w:fldCharType="separate"/>
      </w:r>
      <w:hyperlink w:anchor="_Toc12559519" w:history="1">
        <w:r w:rsidRPr="00101A09">
          <w:rPr>
            <w:rStyle w:val="a7"/>
          </w:rPr>
          <w:t>1</w:t>
        </w:r>
        <w:r w:rsidRPr="00923DD2">
          <w:rPr>
            <w:rFonts w:ascii="Calibri" w:hAnsi="Calibri"/>
            <w:szCs w:val="22"/>
          </w:rPr>
          <w:tab/>
        </w:r>
        <w:r w:rsidRPr="00101A09">
          <w:rPr>
            <w:rStyle w:val="a7"/>
            <w:rFonts w:hint="eastAsia"/>
          </w:rPr>
          <w:t>目的</w:t>
        </w:r>
        <w:r>
          <w:rPr>
            <w:webHidden/>
          </w:rPr>
          <w:tab/>
        </w:r>
        <w:r>
          <w:rPr>
            <w:webHidden/>
          </w:rPr>
          <w:fldChar w:fldCharType="begin"/>
        </w:r>
        <w:r>
          <w:rPr>
            <w:webHidden/>
          </w:rPr>
          <w:instrText xml:space="preserve"> PAGEREF _Toc12559519 \h </w:instrText>
        </w:r>
        <w:r>
          <w:rPr>
            <w:webHidden/>
          </w:rPr>
        </w:r>
        <w:r>
          <w:rPr>
            <w:webHidden/>
          </w:rPr>
          <w:fldChar w:fldCharType="separate"/>
        </w:r>
        <w:r>
          <w:rPr>
            <w:webHidden/>
          </w:rPr>
          <w:t>2</w:t>
        </w:r>
        <w:r>
          <w:rPr>
            <w:webHidden/>
          </w:rPr>
          <w:fldChar w:fldCharType="end"/>
        </w:r>
      </w:hyperlink>
    </w:p>
    <w:p w:rsidR="00613412" w:rsidRPr="00923DD2" w:rsidRDefault="00423C6B" w:rsidP="006269B0">
      <w:pPr>
        <w:pStyle w:val="11"/>
        <w:rPr>
          <w:rFonts w:ascii="Calibri" w:hAnsi="Calibri"/>
          <w:szCs w:val="22"/>
        </w:rPr>
      </w:pPr>
      <w:hyperlink w:anchor="_Toc12559520" w:history="1">
        <w:r w:rsidR="00613412" w:rsidRPr="00101A09">
          <w:rPr>
            <w:rStyle w:val="a7"/>
          </w:rPr>
          <w:t>2</w:t>
        </w:r>
        <w:r w:rsidR="00613412" w:rsidRPr="00923DD2">
          <w:rPr>
            <w:rFonts w:ascii="Calibri" w:hAnsi="Calibri"/>
            <w:szCs w:val="22"/>
          </w:rPr>
          <w:tab/>
        </w:r>
        <w:r w:rsidR="00613412" w:rsidRPr="00101A09">
          <w:rPr>
            <w:rStyle w:val="a7"/>
            <w:rFonts w:hint="eastAsia"/>
          </w:rPr>
          <w:t>适用范围</w:t>
        </w:r>
        <w:r w:rsidR="00613412">
          <w:rPr>
            <w:webHidden/>
          </w:rPr>
          <w:tab/>
        </w:r>
        <w:r w:rsidR="00613412">
          <w:rPr>
            <w:webHidden/>
          </w:rPr>
          <w:fldChar w:fldCharType="begin"/>
        </w:r>
        <w:r w:rsidR="00613412">
          <w:rPr>
            <w:webHidden/>
          </w:rPr>
          <w:instrText xml:space="preserve"> PAGEREF _Toc12559520 \h </w:instrText>
        </w:r>
        <w:r w:rsidR="00613412">
          <w:rPr>
            <w:webHidden/>
          </w:rPr>
        </w:r>
        <w:r w:rsidR="00613412">
          <w:rPr>
            <w:webHidden/>
          </w:rPr>
          <w:fldChar w:fldCharType="separate"/>
        </w:r>
        <w:r w:rsidR="00613412">
          <w:rPr>
            <w:webHidden/>
          </w:rPr>
          <w:t>2</w:t>
        </w:r>
        <w:r w:rsidR="00613412">
          <w:rPr>
            <w:webHidden/>
          </w:rPr>
          <w:fldChar w:fldCharType="end"/>
        </w:r>
      </w:hyperlink>
    </w:p>
    <w:p w:rsidR="00613412" w:rsidRPr="00923DD2" w:rsidRDefault="00423C6B" w:rsidP="006269B0">
      <w:pPr>
        <w:pStyle w:val="11"/>
        <w:rPr>
          <w:rFonts w:ascii="Calibri" w:hAnsi="Calibri"/>
          <w:szCs w:val="22"/>
        </w:rPr>
      </w:pPr>
      <w:hyperlink w:anchor="_Toc12559521" w:history="1">
        <w:r w:rsidR="00613412" w:rsidRPr="00101A09">
          <w:rPr>
            <w:rStyle w:val="a7"/>
          </w:rPr>
          <w:t>3</w:t>
        </w:r>
        <w:r w:rsidR="00613412" w:rsidRPr="00923DD2">
          <w:rPr>
            <w:rFonts w:ascii="Calibri" w:hAnsi="Calibri"/>
            <w:szCs w:val="22"/>
          </w:rPr>
          <w:tab/>
        </w:r>
        <w:r w:rsidR="00613412" w:rsidRPr="00101A09">
          <w:rPr>
            <w:rStyle w:val="a7"/>
            <w:rFonts w:hint="eastAsia"/>
          </w:rPr>
          <w:t>流程裁减计划</w:t>
        </w:r>
        <w:r w:rsidR="00613412">
          <w:rPr>
            <w:webHidden/>
          </w:rPr>
          <w:tab/>
        </w:r>
        <w:r w:rsidR="00613412">
          <w:rPr>
            <w:webHidden/>
          </w:rPr>
          <w:fldChar w:fldCharType="begin"/>
        </w:r>
        <w:r w:rsidR="00613412">
          <w:rPr>
            <w:webHidden/>
          </w:rPr>
          <w:instrText xml:space="preserve"> PAGEREF _Toc12559521 \h </w:instrText>
        </w:r>
        <w:r w:rsidR="00613412">
          <w:rPr>
            <w:webHidden/>
          </w:rPr>
        </w:r>
        <w:r w:rsidR="00613412">
          <w:rPr>
            <w:webHidden/>
          </w:rPr>
          <w:fldChar w:fldCharType="separate"/>
        </w:r>
        <w:r w:rsidR="00613412">
          <w:rPr>
            <w:webHidden/>
          </w:rPr>
          <w:t>2</w:t>
        </w:r>
        <w:r w:rsidR="00613412">
          <w:rPr>
            <w:webHidden/>
          </w:rPr>
          <w:fldChar w:fldCharType="end"/>
        </w:r>
      </w:hyperlink>
    </w:p>
    <w:p w:rsidR="00613412" w:rsidRPr="00923DD2" w:rsidRDefault="00423C6B" w:rsidP="00613412">
      <w:pPr>
        <w:pStyle w:val="20"/>
        <w:tabs>
          <w:tab w:val="left" w:pos="1260"/>
          <w:tab w:val="right" w:leader="dot" w:pos="9061"/>
        </w:tabs>
        <w:ind w:right="480"/>
        <w:rPr>
          <w:rFonts w:ascii="Calibri" w:hAnsi="Calibri"/>
          <w:noProof/>
          <w:szCs w:val="22"/>
        </w:rPr>
      </w:pPr>
      <w:hyperlink w:anchor="_Toc12559522" w:history="1">
        <w:r w:rsidR="00613412" w:rsidRPr="00101A09">
          <w:rPr>
            <w:rStyle w:val="a7"/>
            <w:noProof/>
          </w:rPr>
          <w:t>3.1</w:t>
        </w:r>
        <w:r w:rsidR="00613412" w:rsidRPr="00923DD2">
          <w:rPr>
            <w:rFonts w:ascii="Calibri" w:hAnsi="Calibri"/>
            <w:noProof/>
            <w:szCs w:val="22"/>
          </w:rPr>
          <w:tab/>
        </w:r>
        <w:r w:rsidR="00613412" w:rsidRPr="00101A09">
          <w:rPr>
            <w:rStyle w:val="a7"/>
            <w:noProof/>
          </w:rPr>
          <w:t>DCP</w:t>
        </w:r>
        <w:r w:rsidR="00613412" w:rsidRPr="00101A09">
          <w:rPr>
            <w:rStyle w:val="a7"/>
            <w:rFonts w:hint="eastAsia"/>
            <w:noProof/>
          </w:rPr>
          <w:t>的偏差</w:t>
        </w:r>
        <w:r w:rsidR="00613412">
          <w:rPr>
            <w:noProof/>
            <w:webHidden/>
          </w:rPr>
          <w:tab/>
        </w:r>
        <w:r w:rsidR="00613412">
          <w:rPr>
            <w:noProof/>
            <w:webHidden/>
          </w:rPr>
          <w:fldChar w:fldCharType="begin"/>
        </w:r>
        <w:r w:rsidR="00613412">
          <w:rPr>
            <w:noProof/>
            <w:webHidden/>
          </w:rPr>
          <w:instrText xml:space="preserve"> PAGEREF _Toc12559522 \h </w:instrText>
        </w:r>
        <w:r w:rsidR="00613412">
          <w:rPr>
            <w:noProof/>
            <w:webHidden/>
          </w:rPr>
        </w:r>
        <w:r w:rsidR="00613412">
          <w:rPr>
            <w:noProof/>
            <w:webHidden/>
          </w:rPr>
          <w:fldChar w:fldCharType="separate"/>
        </w:r>
        <w:r w:rsidR="00613412">
          <w:rPr>
            <w:noProof/>
            <w:webHidden/>
          </w:rPr>
          <w:t>2</w:t>
        </w:r>
        <w:r w:rsidR="00613412">
          <w:rPr>
            <w:noProof/>
            <w:webHidden/>
          </w:rPr>
          <w:fldChar w:fldCharType="end"/>
        </w:r>
      </w:hyperlink>
    </w:p>
    <w:p w:rsidR="00613412" w:rsidRPr="00923DD2" w:rsidRDefault="00423C6B" w:rsidP="00613412">
      <w:pPr>
        <w:pStyle w:val="20"/>
        <w:tabs>
          <w:tab w:val="left" w:pos="1260"/>
          <w:tab w:val="right" w:leader="dot" w:pos="9061"/>
        </w:tabs>
        <w:ind w:right="480"/>
        <w:rPr>
          <w:rFonts w:ascii="Calibri" w:hAnsi="Calibri"/>
          <w:noProof/>
          <w:szCs w:val="22"/>
        </w:rPr>
      </w:pPr>
      <w:hyperlink w:anchor="_Toc12559523" w:history="1">
        <w:r w:rsidR="00613412" w:rsidRPr="00101A09">
          <w:rPr>
            <w:rStyle w:val="a7"/>
            <w:noProof/>
          </w:rPr>
          <w:t>3.2</w:t>
        </w:r>
        <w:r w:rsidR="00613412" w:rsidRPr="00923DD2">
          <w:rPr>
            <w:rFonts w:ascii="Calibri" w:hAnsi="Calibri"/>
            <w:noProof/>
            <w:szCs w:val="22"/>
          </w:rPr>
          <w:tab/>
        </w:r>
        <w:r w:rsidR="00613412" w:rsidRPr="00101A09">
          <w:rPr>
            <w:rStyle w:val="a7"/>
            <w:rFonts w:hint="eastAsia"/>
            <w:noProof/>
          </w:rPr>
          <w:t>产品</w:t>
        </w:r>
        <w:r w:rsidR="00613412" w:rsidRPr="00101A09">
          <w:rPr>
            <w:rStyle w:val="a7"/>
            <w:noProof/>
          </w:rPr>
          <w:t>TR</w:t>
        </w:r>
        <w:r w:rsidR="00613412" w:rsidRPr="00101A09">
          <w:rPr>
            <w:rStyle w:val="a7"/>
            <w:rFonts w:hint="eastAsia"/>
            <w:noProof/>
          </w:rPr>
          <w:t>的偏差</w:t>
        </w:r>
        <w:r w:rsidR="00613412">
          <w:rPr>
            <w:noProof/>
            <w:webHidden/>
          </w:rPr>
          <w:tab/>
        </w:r>
        <w:r w:rsidR="00613412">
          <w:rPr>
            <w:noProof/>
            <w:webHidden/>
          </w:rPr>
          <w:fldChar w:fldCharType="begin"/>
        </w:r>
        <w:r w:rsidR="00613412">
          <w:rPr>
            <w:noProof/>
            <w:webHidden/>
          </w:rPr>
          <w:instrText xml:space="preserve"> PAGEREF _Toc12559523 \h </w:instrText>
        </w:r>
        <w:r w:rsidR="00613412">
          <w:rPr>
            <w:noProof/>
            <w:webHidden/>
          </w:rPr>
        </w:r>
        <w:r w:rsidR="00613412">
          <w:rPr>
            <w:noProof/>
            <w:webHidden/>
          </w:rPr>
          <w:fldChar w:fldCharType="separate"/>
        </w:r>
        <w:r w:rsidR="00613412">
          <w:rPr>
            <w:noProof/>
            <w:webHidden/>
          </w:rPr>
          <w:t>2</w:t>
        </w:r>
        <w:r w:rsidR="00613412">
          <w:rPr>
            <w:noProof/>
            <w:webHidden/>
          </w:rPr>
          <w:fldChar w:fldCharType="end"/>
        </w:r>
      </w:hyperlink>
    </w:p>
    <w:p w:rsidR="00613412" w:rsidRPr="00923DD2" w:rsidRDefault="00423C6B" w:rsidP="00613412">
      <w:pPr>
        <w:pStyle w:val="20"/>
        <w:tabs>
          <w:tab w:val="left" w:pos="1260"/>
          <w:tab w:val="right" w:leader="dot" w:pos="9061"/>
        </w:tabs>
        <w:ind w:right="480"/>
        <w:rPr>
          <w:rFonts w:ascii="Calibri" w:hAnsi="Calibri"/>
          <w:noProof/>
          <w:szCs w:val="22"/>
        </w:rPr>
      </w:pPr>
      <w:hyperlink w:anchor="_Toc12559524" w:history="1">
        <w:r w:rsidR="00613412" w:rsidRPr="00101A09">
          <w:rPr>
            <w:rStyle w:val="a7"/>
            <w:noProof/>
          </w:rPr>
          <w:t>3.3</w:t>
        </w:r>
        <w:r w:rsidR="00613412" w:rsidRPr="00923DD2">
          <w:rPr>
            <w:rFonts w:ascii="Calibri" w:hAnsi="Calibri"/>
            <w:noProof/>
            <w:szCs w:val="22"/>
          </w:rPr>
          <w:tab/>
        </w:r>
        <w:r w:rsidR="00613412" w:rsidRPr="00101A09">
          <w:rPr>
            <w:rStyle w:val="a7"/>
            <w:rFonts w:hint="eastAsia"/>
            <w:noProof/>
          </w:rPr>
          <w:t>其它活动的偏差</w:t>
        </w:r>
        <w:r w:rsidR="00613412">
          <w:rPr>
            <w:noProof/>
            <w:webHidden/>
          </w:rPr>
          <w:tab/>
        </w:r>
        <w:r w:rsidR="00613412">
          <w:rPr>
            <w:noProof/>
            <w:webHidden/>
          </w:rPr>
          <w:fldChar w:fldCharType="begin"/>
        </w:r>
        <w:r w:rsidR="00613412">
          <w:rPr>
            <w:noProof/>
            <w:webHidden/>
          </w:rPr>
          <w:instrText xml:space="preserve"> PAGEREF _Toc12559524 \h </w:instrText>
        </w:r>
        <w:r w:rsidR="00613412">
          <w:rPr>
            <w:noProof/>
            <w:webHidden/>
          </w:rPr>
        </w:r>
        <w:r w:rsidR="00613412">
          <w:rPr>
            <w:noProof/>
            <w:webHidden/>
          </w:rPr>
          <w:fldChar w:fldCharType="separate"/>
        </w:r>
        <w:r w:rsidR="00613412">
          <w:rPr>
            <w:noProof/>
            <w:webHidden/>
          </w:rPr>
          <w:t>2</w:t>
        </w:r>
        <w:r w:rsidR="00613412">
          <w:rPr>
            <w:noProof/>
            <w:webHidden/>
          </w:rPr>
          <w:fldChar w:fldCharType="end"/>
        </w:r>
      </w:hyperlink>
    </w:p>
    <w:p w:rsidR="00613412" w:rsidRPr="00923DD2" w:rsidRDefault="00423C6B" w:rsidP="006269B0">
      <w:pPr>
        <w:pStyle w:val="11"/>
        <w:rPr>
          <w:rFonts w:ascii="Calibri" w:hAnsi="Calibri"/>
          <w:szCs w:val="22"/>
        </w:rPr>
      </w:pPr>
      <w:hyperlink w:anchor="_Toc12559525" w:history="1">
        <w:r w:rsidR="00613412" w:rsidRPr="00101A09">
          <w:rPr>
            <w:rStyle w:val="a7"/>
          </w:rPr>
          <w:t>4</w:t>
        </w:r>
        <w:r w:rsidR="00613412" w:rsidRPr="00923DD2">
          <w:rPr>
            <w:rFonts w:ascii="Calibri" w:hAnsi="Calibri"/>
            <w:szCs w:val="22"/>
          </w:rPr>
          <w:tab/>
        </w:r>
        <w:r w:rsidR="00613412" w:rsidRPr="00101A09">
          <w:rPr>
            <w:rStyle w:val="a7"/>
            <w:rFonts w:hint="eastAsia"/>
          </w:rPr>
          <w:t>质量目标</w:t>
        </w:r>
        <w:r w:rsidR="00613412">
          <w:rPr>
            <w:webHidden/>
          </w:rPr>
          <w:tab/>
        </w:r>
        <w:r w:rsidR="00613412">
          <w:rPr>
            <w:webHidden/>
          </w:rPr>
          <w:fldChar w:fldCharType="begin"/>
        </w:r>
        <w:r w:rsidR="00613412">
          <w:rPr>
            <w:webHidden/>
          </w:rPr>
          <w:instrText xml:space="preserve"> PAGEREF _Toc12559525 \h </w:instrText>
        </w:r>
        <w:r w:rsidR="00613412">
          <w:rPr>
            <w:webHidden/>
          </w:rPr>
        </w:r>
        <w:r w:rsidR="00613412">
          <w:rPr>
            <w:webHidden/>
          </w:rPr>
          <w:fldChar w:fldCharType="separate"/>
        </w:r>
        <w:r w:rsidR="00613412">
          <w:rPr>
            <w:webHidden/>
          </w:rPr>
          <w:t>2</w:t>
        </w:r>
        <w:r w:rsidR="00613412">
          <w:rPr>
            <w:webHidden/>
          </w:rPr>
          <w:fldChar w:fldCharType="end"/>
        </w:r>
      </w:hyperlink>
    </w:p>
    <w:p w:rsidR="00613412" w:rsidRPr="00923DD2" w:rsidRDefault="00423C6B" w:rsidP="006269B0">
      <w:pPr>
        <w:pStyle w:val="11"/>
        <w:rPr>
          <w:rFonts w:ascii="Calibri" w:hAnsi="Calibri"/>
          <w:szCs w:val="22"/>
        </w:rPr>
      </w:pPr>
      <w:hyperlink w:anchor="_Toc12559526" w:history="1">
        <w:r w:rsidR="00613412" w:rsidRPr="00101A09">
          <w:rPr>
            <w:rStyle w:val="a7"/>
          </w:rPr>
          <w:t>5</w:t>
        </w:r>
        <w:r w:rsidR="00613412" w:rsidRPr="00923DD2">
          <w:rPr>
            <w:rFonts w:ascii="Calibri" w:hAnsi="Calibri"/>
            <w:szCs w:val="22"/>
          </w:rPr>
          <w:tab/>
        </w:r>
        <w:r w:rsidR="00613412" w:rsidRPr="00101A09">
          <w:rPr>
            <w:rStyle w:val="a7"/>
            <w:rFonts w:hint="eastAsia"/>
          </w:rPr>
          <w:t>质量目标达成计划</w:t>
        </w:r>
        <w:r w:rsidR="00613412">
          <w:rPr>
            <w:webHidden/>
          </w:rPr>
          <w:tab/>
        </w:r>
        <w:r w:rsidR="00613412">
          <w:rPr>
            <w:webHidden/>
          </w:rPr>
          <w:fldChar w:fldCharType="begin"/>
        </w:r>
        <w:r w:rsidR="00613412">
          <w:rPr>
            <w:webHidden/>
          </w:rPr>
          <w:instrText xml:space="preserve"> PAGEREF _Toc12559526 \h </w:instrText>
        </w:r>
        <w:r w:rsidR="00613412">
          <w:rPr>
            <w:webHidden/>
          </w:rPr>
        </w:r>
        <w:r w:rsidR="00613412">
          <w:rPr>
            <w:webHidden/>
          </w:rPr>
          <w:fldChar w:fldCharType="separate"/>
        </w:r>
        <w:r w:rsidR="00613412">
          <w:rPr>
            <w:webHidden/>
          </w:rPr>
          <w:t>4</w:t>
        </w:r>
        <w:r w:rsidR="00613412">
          <w:rPr>
            <w:webHidden/>
          </w:rPr>
          <w:fldChar w:fldCharType="end"/>
        </w:r>
      </w:hyperlink>
    </w:p>
    <w:p w:rsidR="00613412" w:rsidRPr="00923DD2" w:rsidRDefault="00423C6B" w:rsidP="00613412">
      <w:pPr>
        <w:pStyle w:val="20"/>
        <w:tabs>
          <w:tab w:val="left" w:pos="1260"/>
          <w:tab w:val="right" w:leader="dot" w:pos="9061"/>
        </w:tabs>
        <w:ind w:right="480"/>
        <w:rPr>
          <w:rFonts w:ascii="Calibri" w:hAnsi="Calibri"/>
          <w:noProof/>
          <w:szCs w:val="22"/>
        </w:rPr>
      </w:pPr>
      <w:hyperlink w:anchor="_Toc12559527" w:history="1">
        <w:r w:rsidR="00613412" w:rsidRPr="00101A09">
          <w:rPr>
            <w:rStyle w:val="a7"/>
            <w:noProof/>
          </w:rPr>
          <w:t>5.1</w:t>
        </w:r>
        <w:r w:rsidR="00613412" w:rsidRPr="00923DD2">
          <w:rPr>
            <w:rFonts w:ascii="Calibri" w:hAnsi="Calibri"/>
            <w:noProof/>
            <w:szCs w:val="22"/>
          </w:rPr>
          <w:tab/>
        </w:r>
        <w:r w:rsidR="00613412" w:rsidRPr="00101A09">
          <w:rPr>
            <w:rStyle w:val="a7"/>
            <w:rFonts w:hint="eastAsia"/>
            <w:noProof/>
          </w:rPr>
          <w:t>内部问题累计解决率</w:t>
        </w:r>
        <w:r w:rsidR="00613412" w:rsidRPr="00101A09">
          <w:rPr>
            <w:rStyle w:val="a7"/>
            <w:noProof/>
          </w:rPr>
          <w:t>/TR4/TR5/TR6</w:t>
        </w:r>
        <w:r w:rsidR="00613412" w:rsidRPr="00101A09">
          <w:rPr>
            <w:rStyle w:val="a7"/>
            <w:rFonts w:hint="eastAsia"/>
            <w:noProof/>
          </w:rPr>
          <w:t>内部问题累计解决率</w:t>
        </w:r>
        <w:r w:rsidR="00613412">
          <w:rPr>
            <w:noProof/>
            <w:webHidden/>
          </w:rPr>
          <w:tab/>
        </w:r>
        <w:r w:rsidR="00613412">
          <w:rPr>
            <w:noProof/>
            <w:webHidden/>
          </w:rPr>
          <w:fldChar w:fldCharType="begin"/>
        </w:r>
        <w:r w:rsidR="00613412">
          <w:rPr>
            <w:noProof/>
            <w:webHidden/>
          </w:rPr>
          <w:instrText xml:space="preserve"> PAGEREF _Toc12559527 \h </w:instrText>
        </w:r>
        <w:r w:rsidR="00613412">
          <w:rPr>
            <w:noProof/>
            <w:webHidden/>
          </w:rPr>
        </w:r>
        <w:r w:rsidR="00613412">
          <w:rPr>
            <w:noProof/>
            <w:webHidden/>
          </w:rPr>
          <w:fldChar w:fldCharType="separate"/>
        </w:r>
        <w:r w:rsidR="00613412">
          <w:rPr>
            <w:noProof/>
            <w:webHidden/>
          </w:rPr>
          <w:t>4</w:t>
        </w:r>
        <w:r w:rsidR="00613412">
          <w:rPr>
            <w:noProof/>
            <w:webHidden/>
          </w:rPr>
          <w:fldChar w:fldCharType="end"/>
        </w:r>
      </w:hyperlink>
    </w:p>
    <w:p w:rsidR="00613412" w:rsidRPr="00923DD2" w:rsidRDefault="00423C6B" w:rsidP="006269B0">
      <w:pPr>
        <w:pStyle w:val="11"/>
        <w:rPr>
          <w:rFonts w:ascii="Calibri" w:hAnsi="Calibri"/>
          <w:szCs w:val="22"/>
        </w:rPr>
      </w:pPr>
      <w:hyperlink w:anchor="_Toc12559528" w:history="1">
        <w:r w:rsidR="00613412" w:rsidRPr="00101A09">
          <w:rPr>
            <w:rStyle w:val="a7"/>
          </w:rPr>
          <w:t>6</w:t>
        </w:r>
        <w:r w:rsidR="00613412" w:rsidRPr="00923DD2">
          <w:rPr>
            <w:rFonts w:ascii="Calibri" w:hAnsi="Calibri"/>
            <w:szCs w:val="22"/>
          </w:rPr>
          <w:tab/>
        </w:r>
        <w:r w:rsidR="00613412" w:rsidRPr="00101A09">
          <w:rPr>
            <w:rStyle w:val="a7"/>
            <w:rFonts w:hint="eastAsia"/>
          </w:rPr>
          <w:t>关键性能指标达成计划</w:t>
        </w:r>
        <w:r w:rsidR="00613412">
          <w:rPr>
            <w:webHidden/>
          </w:rPr>
          <w:tab/>
        </w:r>
        <w:r w:rsidR="00613412">
          <w:rPr>
            <w:webHidden/>
          </w:rPr>
          <w:fldChar w:fldCharType="begin"/>
        </w:r>
        <w:r w:rsidR="00613412">
          <w:rPr>
            <w:webHidden/>
          </w:rPr>
          <w:instrText xml:space="preserve"> PAGEREF _Toc12559528 \h </w:instrText>
        </w:r>
        <w:r w:rsidR="00613412">
          <w:rPr>
            <w:webHidden/>
          </w:rPr>
        </w:r>
        <w:r w:rsidR="00613412">
          <w:rPr>
            <w:webHidden/>
          </w:rPr>
          <w:fldChar w:fldCharType="separate"/>
        </w:r>
        <w:r w:rsidR="00613412">
          <w:rPr>
            <w:webHidden/>
          </w:rPr>
          <w:t>4</w:t>
        </w:r>
        <w:r w:rsidR="00613412">
          <w:rPr>
            <w:webHidden/>
          </w:rPr>
          <w:fldChar w:fldCharType="end"/>
        </w:r>
      </w:hyperlink>
    </w:p>
    <w:p w:rsidR="00613412" w:rsidRPr="00923DD2" w:rsidRDefault="00423C6B" w:rsidP="006269B0">
      <w:pPr>
        <w:pStyle w:val="11"/>
        <w:rPr>
          <w:rFonts w:ascii="Calibri" w:hAnsi="Calibri"/>
          <w:szCs w:val="22"/>
        </w:rPr>
      </w:pPr>
      <w:hyperlink w:anchor="_Toc12559529" w:history="1">
        <w:r w:rsidR="00613412" w:rsidRPr="00101A09">
          <w:rPr>
            <w:rStyle w:val="a7"/>
          </w:rPr>
          <w:t>7</w:t>
        </w:r>
        <w:r w:rsidR="00613412" w:rsidRPr="00923DD2">
          <w:rPr>
            <w:rFonts w:ascii="Calibri" w:hAnsi="Calibri"/>
            <w:szCs w:val="22"/>
          </w:rPr>
          <w:tab/>
        </w:r>
        <w:r w:rsidR="00613412" w:rsidRPr="00101A09">
          <w:rPr>
            <w:rStyle w:val="a7"/>
            <w:rFonts w:hint="eastAsia"/>
          </w:rPr>
          <w:t>质量保证和控制活动</w:t>
        </w:r>
        <w:r w:rsidR="00613412">
          <w:rPr>
            <w:webHidden/>
          </w:rPr>
          <w:tab/>
        </w:r>
        <w:r w:rsidR="00613412">
          <w:rPr>
            <w:webHidden/>
          </w:rPr>
          <w:fldChar w:fldCharType="begin"/>
        </w:r>
        <w:r w:rsidR="00613412">
          <w:rPr>
            <w:webHidden/>
          </w:rPr>
          <w:instrText xml:space="preserve"> PAGEREF _Toc12559529 \h </w:instrText>
        </w:r>
        <w:r w:rsidR="00613412">
          <w:rPr>
            <w:webHidden/>
          </w:rPr>
        </w:r>
        <w:r w:rsidR="00613412">
          <w:rPr>
            <w:webHidden/>
          </w:rPr>
          <w:fldChar w:fldCharType="separate"/>
        </w:r>
        <w:r w:rsidR="00613412">
          <w:rPr>
            <w:webHidden/>
          </w:rPr>
          <w:t>5</w:t>
        </w:r>
        <w:r w:rsidR="00613412">
          <w:rPr>
            <w:webHidden/>
          </w:rPr>
          <w:fldChar w:fldCharType="end"/>
        </w:r>
      </w:hyperlink>
    </w:p>
    <w:p w:rsidR="00613412" w:rsidRPr="00E96B87" w:rsidRDefault="00613412" w:rsidP="00613412">
      <w:pPr>
        <w:ind w:right="480"/>
        <w:rPr>
          <w:iCs/>
          <w:color w:val="000000"/>
        </w:rPr>
      </w:pPr>
      <w:r w:rsidRPr="00E96B87">
        <w:rPr>
          <w:rFonts w:eastAsia="黑体"/>
          <w:color w:val="000000"/>
        </w:rPr>
        <w:fldChar w:fldCharType="end"/>
      </w:r>
    </w:p>
    <w:p w:rsidR="00613412" w:rsidRPr="00E96B87" w:rsidRDefault="00613412" w:rsidP="00613412">
      <w:pPr>
        <w:ind w:right="480"/>
        <w:rPr>
          <w:iCs/>
          <w:color w:val="000000"/>
        </w:rPr>
      </w:pPr>
    </w:p>
    <w:p w:rsidR="00613412" w:rsidRPr="00E96B87" w:rsidRDefault="00613412" w:rsidP="00613412">
      <w:pPr>
        <w:ind w:right="480"/>
        <w:rPr>
          <w:rFonts w:eastAsia="黑体"/>
          <w:color w:val="000000"/>
        </w:rPr>
        <w:sectPr w:rsidR="00613412" w:rsidRPr="00E96B87">
          <w:headerReference w:type="even" r:id="rId24"/>
          <w:headerReference w:type="default" r:id="rId25"/>
          <w:footerReference w:type="even" r:id="rId26"/>
          <w:footerReference w:type="default" r:id="rId27"/>
          <w:headerReference w:type="first" r:id="rId28"/>
          <w:pgSz w:w="11906" w:h="16838" w:code="9"/>
          <w:pgMar w:top="1418" w:right="1134" w:bottom="1418" w:left="1134" w:header="851" w:footer="851" w:gutter="567"/>
          <w:pgNumType w:start="1"/>
          <w:cols w:space="425"/>
          <w:titlePg/>
          <w:docGrid w:type="lines" w:linePitch="312"/>
        </w:sectPr>
      </w:pPr>
    </w:p>
    <w:p w:rsidR="00613412" w:rsidRPr="00613412" w:rsidRDefault="00613412" w:rsidP="00613412">
      <w:pPr>
        <w:pStyle w:val="10"/>
        <w:numPr>
          <w:ilvl w:val="0"/>
          <w:numId w:val="40"/>
        </w:numPr>
        <w:rPr>
          <w:color w:val="000000"/>
        </w:rPr>
      </w:pPr>
      <w:bookmarkStart w:id="42" w:name="_Toc12559519"/>
      <w:r w:rsidRPr="00613412">
        <w:rPr>
          <w:rFonts w:hint="eastAsia"/>
          <w:color w:val="000000"/>
        </w:rPr>
        <w:lastRenderedPageBreak/>
        <w:t>目的</w:t>
      </w:r>
      <w:bookmarkEnd w:id="42"/>
    </w:p>
    <w:p w:rsidR="00613412" w:rsidRPr="00E96B87" w:rsidRDefault="00613412" w:rsidP="00613412">
      <w:pPr>
        <w:ind w:right="480"/>
      </w:pPr>
      <w:r w:rsidRPr="00E96B87">
        <w:rPr>
          <w:rFonts w:hint="eastAsia"/>
        </w:rPr>
        <w:t xml:space="preserve">    </w:t>
      </w:r>
      <w:r w:rsidRPr="00E96B87">
        <w:rPr>
          <w:rFonts w:hint="eastAsia"/>
        </w:rPr>
        <w:t>评估项目开发过程中的质量，预测项目进度，工作量等，辅助管理者进行质量控制和项目控制。</w:t>
      </w:r>
    </w:p>
    <w:p w:rsidR="00613412" w:rsidRPr="00E96B87" w:rsidRDefault="00613412" w:rsidP="00613412">
      <w:pPr>
        <w:pStyle w:val="10"/>
        <w:rPr>
          <w:color w:val="000000"/>
        </w:rPr>
      </w:pPr>
      <w:bookmarkStart w:id="43" w:name="_Toc106084945"/>
      <w:bookmarkStart w:id="44" w:name="_Toc12559520"/>
      <w:r w:rsidRPr="00E96B87">
        <w:rPr>
          <w:rFonts w:hint="eastAsia"/>
          <w:color w:val="000000"/>
        </w:rPr>
        <w:t>适用范围</w:t>
      </w:r>
      <w:bookmarkEnd w:id="43"/>
      <w:bookmarkEnd w:id="44"/>
    </w:p>
    <w:p w:rsidR="00613412" w:rsidRPr="00EE05B7" w:rsidRDefault="00613412" w:rsidP="00613412">
      <w:pPr>
        <w:ind w:left="432" w:right="480"/>
      </w:pPr>
      <w:r w:rsidRPr="00E96B87">
        <w:rPr>
          <w:rFonts w:hint="eastAsia"/>
        </w:rPr>
        <w:t>适合大学校园中不了解校园情况的人群。</w:t>
      </w:r>
    </w:p>
    <w:p w:rsidR="00613412" w:rsidRPr="00E96B87" w:rsidRDefault="00613412" w:rsidP="00613412">
      <w:pPr>
        <w:pStyle w:val="10"/>
        <w:rPr>
          <w:color w:val="000000"/>
        </w:rPr>
      </w:pPr>
      <w:bookmarkStart w:id="45" w:name="_Toc12559521"/>
      <w:r w:rsidRPr="00E96B87">
        <w:rPr>
          <w:rFonts w:hint="eastAsia"/>
          <w:color w:val="000000"/>
        </w:rPr>
        <w:t>流程裁减计划</w:t>
      </w:r>
      <w:bookmarkEnd w:id="45"/>
    </w:p>
    <w:p w:rsidR="00613412" w:rsidRPr="00EE05B7" w:rsidRDefault="00613412" w:rsidP="00613412">
      <w:pPr>
        <w:ind w:right="480" w:firstLineChars="200" w:firstLine="480"/>
        <w:rPr>
          <w:color w:val="000000"/>
        </w:rPr>
      </w:pPr>
      <w:r w:rsidRPr="00EE05B7">
        <w:rPr>
          <w:rFonts w:hint="eastAsia"/>
          <w:color w:val="000000"/>
        </w:rPr>
        <w:t>与</w:t>
      </w:r>
      <w:r w:rsidRPr="00EE05B7">
        <w:rPr>
          <w:color w:val="000000"/>
        </w:rPr>
        <w:t>NPD</w:t>
      </w:r>
      <w:r w:rsidRPr="00EE05B7">
        <w:rPr>
          <w:rFonts w:hint="eastAsia"/>
          <w:color w:val="000000"/>
        </w:rPr>
        <w:t>标准过程的偏差包括适当的活动裁剪、合并或增加（</w:t>
      </w:r>
      <w:r w:rsidRPr="00EE05B7">
        <w:rPr>
          <w:rFonts w:hint="eastAsia"/>
          <w:color w:val="000000"/>
        </w:rPr>
        <w:t>PDT</w:t>
      </w:r>
      <w:r w:rsidRPr="00EE05B7">
        <w:rPr>
          <w:rFonts w:hint="eastAsia"/>
          <w:color w:val="000000"/>
        </w:rPr>
        <w:t>确定与</w:t>
      </w:r>
      <w:r w:rsidRPr="00EE05B7">
        <w:rPr>
          <w:rFonts w:hint="eastAsia"/>
          <w:color w:val="000000"/>
        </w:rPr>
        <w:t>NPD</w:t>
      </w:r>
      <w:r w:rsidRPr="00EE05B7">
        <w:rPr>
          <w:rFonts w:hint="eastAsia"/>
          <w:color w:val="000000"/>
        </w:rPr>
        <w:t>标准过程的偏差后需报</w:t>
      </w:r>
      <w:r w:rsidRPr="00EE05B7">
        <w:rPr>
          <w:rFonts w:hint="eastAsia"/>
          <w:color w:val="000000"/>
        </w:rPr>
        <w:t>PAC</w:t>
      </w:r>
      <w:r w:rsidRPr="00EE05B7">
        <w:rPr>
          <w:rFonts w:hint="eastAsia"/>
          <w:color w:val="000000"/>
        </w:rPr>
        <w:t>批准，偏差内容在此记录），具体描述如下：</w:t>
      </w:r>
    </w:p>
    <w:p w:rsidR="00613412" w:rsidRPr="00E96B87" w:rsidRDefault="00613412" w:rsidP="00613412">
      <w:pPr>
        <w:pStyle w:val="2"/>
        <w:rPr>
          <w:color w:val="000000"/>
        </w:rPr>
      </w:pPr>
      <w:bookmarkStart w:id="46" w:name="_Toc56848168"/>
      <w:bookmarkStart w:id="47" w:name="_Toc12559522"/>
      <w:r w:rsidRPr="00E96B87">
        <w:rPr>
          <w:rFonts w:hint="eastAsia"/>
          <w:color w:val="000000"/>
        </w:rPr>
        <w:t>DCP</w:t>
      </w:r>
      <w:r w:rsidRPr="00E96B87">
        <w:rPr>
          <w:rFonts w:hint="eastAsia"/>
          <w:color w:val="000000"/>
        </w:rPr>
        <w:t>的偏差</w:t>
      </w:r>
      <w:bookmarkEnd w:id="46"/>
      <w:bookmarkEnd w:id="47"/>
    </w:p>
    <w:tbl>
      <w:tblPr>
        <w:tblW w:w="0" w:type="auto"/>
        <w:jc w:val="center"/>
        <w:tblInd w:w="-1071" w:type="dxa"/>
        <w:tblLayout w:type="fixed"/>
        <w:tblLook w:val="0000" w:firstRow="0" w:lastRow="0" w:firstColumn="0" w:lastColumn="0" w:noHBand="0" w:noVBand="0"/>
      </w:tblPr>
      <w:tblGrid>
        <w:gridCol w:w="662"/>
        <w:gridCol w:w="4537"/>
        <w:gridCol w:w="2708"/>
        <w:gridCol w:w="1269"/>
      </w:tblGrid>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序号</w:t>
            </w:r>
          </w:p>
        </w:tc>
        <w:tc>
          <w:tcPr>
            <w:tcW w:w="4537"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偏差内容</w:t>
            </w:r>
          </w:p>
        </w:tc>
        <w:tc>
          <w:tcPr>
            <w:tcW w:w="2708"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原因详细描述</w:t>
            </w:r>
          </w:p>
        </w:tc>
        <w:tc>
          <w:tcPr>
            <w:tcW w:w="1269"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备注</w:t>
            </w:r>
          </w:p>
        </w:tc>
      </w:tr>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4537"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270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126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r>
    </w:tbl>
    <w:p w:rsidR="00613412" w:rsidRPr="00E96B87" w:rsidRDefault="00613412" w:rsidP="00613412">
      <w:pPr>
        <w:pStyle w:val="2"/>
        <w:rPr>
          <w:color w:val="000000"/>
        </w:rPr>
      </w:pPr>
      <w:bookmarkStart w:id="48" w:name="_Toc56848169"/>
      <w:bookmarkStart w:id="49" w:name="_Toc12559523"/>
      <w:r w:rsidRPr="00E96B87">
        <w:rPr>
          <w:rFonts w:hint="eastAsia"/>
          <w:color w:val="000000"/>
        </w:rPr>
        <w:t>产品</w:t>
      </w:r>
      <w:r w:rsidRPr="00E96B87">
        <w:rPr>
          <w:rFonts w:hint="eastAsia"/>
          <w:color w:val="000000"/>
        </w:rPr>
        <w:t>TR</w:t>
      </w:r>
      <w:r w:rsidRPr="00E96B87">
        <w:rPr>
          <w:rFonts w:hint="eastAsia"/>
          <w:color w:val="000000"/>
        </w:rPr>
        <w:t>的偏差</w:t>
      </w:r>
      <w:bookmarkEnd w:id="48"/>
      <w:bookmarkEnd w:id="49"/>
    </w:p>
    <w:tbl>
      <w:tblPr>
        <w:tblW w:w="0" w:type="auto"/>
        <w:jc w:val="center"/>
        <w:tblInd w:w="-1071" w:type="dxa"/>
        <w:tblLayout w:type="fixed"/>
        <w:tblLook w:val="0000" w:firstRow="0" w:lastRow="0" w:firstColumn="0" w:lastColumn="0" w:noHBand="0" w:noVBand="0"/>
      </w:tblPr>
      <w:tblGrid>
        <w:gridCol w:w="662"/>
        <w:gridCol w:w="4537"/>
        <w:gridCol w:w="2708"/>
        <w:gridCol w:w="1269"/>
      </w:tblGrid>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序号</w:t>
            </w:r>
          </w:p>
        </w:tc>
        <w:tc>
          <w:tcPr>
            <w:tcW w:w="4537"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偏差内容</w:t>
            </w:r>
          </w:p>
        </w:tc>
        <w:tc>
          <w:tcPr>
            <w:tcW w:w="2708"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原因详细描述</w:t>
            </w:r>
          </w:p>
        </w:tc>
        <w:tc>
          <w:tcPr>
            <w:tcW w:w="1269"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备注</w:t>
            </w:r>
          </w:p>
        </w:tc>
      </w:tr>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4537"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270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126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r>
    </w:tbl>
    <w:p w:rsidR="00613412" w:rsidRPr="00E96B87" w:rsidRDefault="00613412" w:rsidP="00613412">
      <w:pPr>
        <w:pStyle w:val="2"/>
        <w:rPr>
          <w:color w:val="000000"/>
        </w:rPr>
      </w:pPr>
      <w:bookmarkStart w:id="50" w:name="_Toc56848170"/>
      <w:bookmarkStart w:id="51" w:name="_Toc12559524"/>
      <w:r w:rsidRPr="00E96B87">
        <w:rPr>
          <w:rFonts w:hint="eastAsia"/>
          <w:color w:val="000000"/>
        </w:rPr>
        <w:t>其它活动的偏差</w:t>
      </w:r>
      <w:bookmarkEnd w:id="50"/>
      <w:bookmarkEnd w:id="51"/>
    </w:p>
    <w:tbl>
      <w:tblPr>
        <w:tblW w:w="0" w:type="auto"/>
        <w:jc w:val="center"/>
        <w:tblInd w:w="-1071" w:type="dxa"/>
        <w:tblLayout w:type="fixed"/>
        <w:tblLook w:val="0000" w:firstRow="0" w:lastRow="0" w:firstColumn="0" w:lastColumn="0" w:noHBand="0" w:noVBand="0"/>
      </w:tblPr>
      <w:tblGrid>
        <w:gridCol w:w="662"/>
        <w:gridCol w:w="4537"/>
        <w:gridCol w:w="2708"/>
        <w:gridCol w:w="1269"/>
      </w:tblGrid>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序号</w:t>
            </w:r>
          </w:p>
        </w:tc>
        <w:tc>
          <w:tcPr>
            <w:tcW w:w="4537"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偏差内容</w:t>
            </w:r>
          </w:p>
        </w:tc>
        <w:tc>
          <w:tcPr>
            <w:tcW w:w="2708"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原因详细描述</w:t>
            </w:r>
          </w:p>
        </w:tc>
        <w:tc>
          <w:tcPr>
            <w:tcW w:w="1269"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cs="宋体"/>
                <w:b/>
                <w:bCs/>
                <w:color w:val="000000"/>
                <w:sz w:val="22"/>
              </w:rPr>
            </w:pPr>
            <w:r w:rsidRPr="00E96B87">
              <w:rPr>
                <w:rFonts w:ascii="黑体" w:eastAsia="黑体" w:cs="宋体" w:hint="eastAsia"/>
                <w:b/>
                <w:bCs/>
                <w:color w:val="000000"/>
                <w:sz w:val="22"/>
              </w:rPr>
              <w:t>备注</w:t>
            </w:r>
          </w:p>
        </w:tc>
      </w:tr>
      <w:tr w:rsidR="00613412" w:rsidRPr="00E96B87" w:rsidTr="00911C9F">
        <w:trPr>
          <w:jc w:val="center"/>
        </w:trPr>
        <w:tc>
          <w:tcPr>
            <w:tcW w:w="66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4537"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270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c>
          <w:tcPr>
            <w:tcW w:w="126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cs="宋体"/>
                <w:b/>
                <w:bCs/>
                <w:color w:val="000000"/>
              </w:rPr>
            </w:pPr>
          </w:p>
        </w:tc>
      </w:tr>
    </w:tbl>
    <w:p w:rsidR="00613412" w:rsidRPr="00E96B87" w:rsidRDefault="00613412" w:rsidP="00613412">
      <w:pPr>
        <w:pStyle w:val="10"/>
        <w:rPr>
          <w:color w:val="000000"/>
        </w:rPr>
      </w:pPr>
      <w:bookmarkStart w:id="52" w:name="_Toc56848171"/>
      <w:bookmarkStart w:id="53" w:name="_Toc12559525"/>
      <w:r w:rsidRPr="00E96B87">
        <w:rPr>
          <w:rFonts w:hint="eastAsia"/>
          <w:color w:val="000000"/>
        </w:rPr>
        <w:lastRenderedPageBreak/>
        <w:t>质量目标</w:t>
      </w:r>
      <w:bookmarkEnd w:id="52"/>
      <w:bookmarkEnd w:id="53"/>
    </w:p>
    <w:p w:rsidR="00613412" w:rsidRPr="00EE05B7" w:rsidRDefault="00613412" w:rsidP="00613412">
      <w:pPr>
        <w:ind w:right="480" w:firstLineChars="200" w:firstLine="480"/>
        <w:rPr>
          <w:rFonts w:ascii="宋体" w:cs="宋体"/>
          <w:color w:val="000000"/>
        </w:rPr>
      </w:pPr>
      <w:bookmarkStart w:id="54" w:name="_Toc26154316"/>
      <w:r w:rsidRPr="00EE05B7">
        <w:rPr>
          <w:rFonts w:ascii="宋体" w:cs="宋体" w:hint="eastAsia"/>
          <w:color w:val="000000"/>
        </w:rPr>
        <w:t>按照度量过程收集以下度量数据。这些度量数据将会在各个</w:t>
      </w:r>
      <w:r w:rsidRPr="00EE05B7">
        <w:rPr>
          <w:rFonts w:cs="宋体" w:hint="eastAsia"/>
          <w:color w:val="000000"/>
        </w:rPr>
        <w:t>决策点</w:t>
      </w:r>
      <w:r w:rsidRPr="00EE05B7">
        <w:rPr>
          <w:rFonts w:ascii="宋体" w:cs="宋体" w:hint="eastAsia"/>
          <w:color w:val="000000"/>
        </w:rPr>
        <w:t>进行跟踪。</w:t>
      </w:r>
      <w:bookmarkEnd w:id="54"/>
    </w:p>
    <w:p w:rsidR="00613412" w:rsidRPr="00EE05B7" w:rsidRDefault="00613412" w:rsidP="00613412">
      <w:pPr>
        <w:ind w:right="480" w:firstLineChars="200" w:firstLine="480"/>
        <w:rPr>
          <w:color w:val="000000"/>
        </w:rPr>
      </w:pPr>
      <w:r w:rsidRPr="00EE05B7">
        <w:rPr>
          <w:rFonts w:hint="eastAsia"/>
          <w:color w:val="000000"/>
        </w:rPr>
        <w:t>在制定质量目标时，可以在“说明”列中列出上一个版本产品的质量指标，与以前的质量指标进行比较，新制定的质量目标应不低于前一版本产品的质量指标要求。</w:t>
      </w:r>
    </w:p>
    <w:p w:rsidR="00613412" w:rsidRDefault="00613412" w:rsidP="00613412">
      <w:pPr>
        <w:ind w:right="480" w:firstLineChars="200" w:firstLine="480"/>
        <w:rPr>
          <w:color w:val="000000"/>
        </w:rPr>
      </w:pPr>
      <w:r w:rsidRPr="00EE05B7">
        <w:rPr>
          <w:rFonts w:hint="eastAsia"/>
          <w:color w:val="000000"/>
        </w:rPr>
        <w:t>这些质量目标也表明了项目的优先级别，变化率较小者具有较高的优先级</w:t>
      </w:r>
    </w:p>
    <w:p w:rsidR="00613412" w:rsidRDefault="00613412" w:rsidP="00613412">
      <w:pPr>
        <w:ind w:right="480" w:firstLineChars="200" w:firstLine="480"/>
        <w:rPr>
          <w:color w:val="000000"/>
        </w:rPr>
      </w:pPr>
    </w:p>
    <w:p w:rsidR="00613412" w:rsidRPr="00EE05B7" w:rsidRDefault="00613412" w:rsidP="00613412">
      <w:pPr>
        <w:ind w:right="480" w:firstLineChars="200" w:firstLine="480"/>
        <w:rPr>
          <w:color w:val="000000"/>
        </w:rPr>
      </w:pPr>
    </w:p>
    <w:p w:rsidR="00613412" w:rsidRDefault="00613412" w:rsidP="00613412">
      <w:pPr>
        <w:ind w:right="480" w:firstLineChars="200" w:firstLine="480"/>
        <w:rPr>
          <w:color w:val="000000"/>
        </w:rPr>
      </w:pPr>
    </w:p>
    <w:p w:rsidR="00613412" w:rsidRPr="00E96B87" w:rsidRDefault="00613412" w:rsidP="00613412">
      <w:pPr>
        <w:ind w:right="480" w:firstLineChars="200" w:firstLine="480"/>
        <w:rPr>
          <w:color w:val="000000"/>
        </w:rPr>
      </w:pPr>
    </w:p>
    <w:tbl>
      <w:tblPr>
        <w:tblW w:w="9147" w:type="dxa"/>
        <w:jc w:val="center"/>
        <w:tblInd w:w="-564" w:type="dxa"/>
        <w:tblLayout w:type="fixed"/>
        <w:tblLook w:val="0000" w:firstRow="0" w:lastRow="0" w:firstColumn="0" w:lastColumn="0" w:noHBand="0" w:noVBand="0"/>
      </w:tblPr>
      <w:tblGrid>
        <w:gridCol w:w="542"/>
        <w:gridCol w:w="1491"/>
        <w:gridCol w:w="924"/>
        <w:gridCol w:w="824"/>
        <w:gridCol w:w="824"/>
        <w:gridCol w:w="824"/>
        <w:gridCol w:w="824"/>
        <w:gridCol w:w="824"/>
        <w:gridCol w:w="825"/>
        <w:gridCol w:w="1245"/>
      </w:tblGrid>
      <w:tr w:rsidR="00613412" w:rsidRPr="00E96B87" w:rsidTr="00911C9F">
        <w:trPr>
          <w:cantSplit/>
          <w:tblHeader/>
          <w:jc w:val="center"/>
        </w:trPr>
        <w:tc>
          <w:tcPr>
            <w:tcW w:w="542" w:type="dxa"/>
            <w:vMerge w:val="restart"/>
            <w:tcBorders>
              <w:top w:val="single" w:sz="6" w:space="0" w:color="auto"/>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序号</w:t>
            </w:r>
          </w:p>
        </w:tc>
        <w:tc>
          <w:tcPr>
            <w:tcW w:w="1491" w:type="dxa"/>
            <w:vMerge w:val="restart"/>
            <w:tcBorders>
              <w:top w:val="single" w:sz="6" w:space="0" w:color="auto"/>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度量</w:t>
            </w:r>
          </w:p>
        </w:tc>
        <w:tc>
          <w:tcPr>
            <w:tcW w:w="924" w:type="dxa"/>
            <w:vMerge w:val="restart"/>
            <w:tcBorders>
              <w:top w:val="single" w:sz="6" w:space="0" w:color="auto"/>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优先级</w:t>
            </w:r>
          </w:p>
        </w:tc>
        <w:tc>
          <w:tcPr>
            <w:tcW w:w="4945" w:type="dxa"/>
            <w:gridSpan w:val="6"/>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质量目标</w:t>
            </w:r>
          </w:p>
        </w:tc>
        <w:tc>
          <w:tcPr>
            <w:tcW w:w="1245" w:type="dxa"/>
            <w:vMerge w:val="restart"/>
            <w:tcBorders>
              <w:top w:val="single" w:sz="6" w:space="0" w:color="auto"/>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说明</w:t>
            </w:r>
          </w:p>
        </w:tc>
      </w:tr>
      <w:tr w:rsidR="00613412" w:rsidRPr="00E96B87" w:rsidTr="00911C9F">
        <w:trPr>
          <w:cantSplit/>
          <w:tblHeader/>
          <w:jc w:val="center"/>
        </w:trPr>
        <w:tc>
          <w:tcPr>
            <w:tcW w:w="542" w:type="dxa"/>
            <w:vMerge/>
            <w:tcBorders>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1491" w:type="dxa"/>
            <w:vMerge/>
            <w:tcBorders>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924" w:type="dxa"/>
            <w:vMerge/>
            <w:tcBorders>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2472" w:type="dxa"/>
            <w:gridSpan w:val="3"/>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hint="eastAsia"/>
                <w:b/>
                <w:bCs/>
                <w:color w:val="000000"/>
                <w:sz w:val="22"/>
              </w:rPr>
              <w:t>产品</w:t>
            </w:r>
          </w:p>
        </w:tc>
        <w:tc>
          <w:tcPr>
            <w:tcW w:w="2473" w:type="dxa"/>
            <w:gridSpan w:val="3"/>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公司基线</w:t>
            </w:r>
          </w:p>
        </w:tc>
        <w:tc>
          <w:tcPr>
            <w:tcW w:w="1245" w:type="dxa"/>
            <w:vMerge/>
            <w:tcBorders>
              <w:left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r>
      <w:tr w:rsidR="00613412" w:rsidRPr="00E96B87" w:rsidTr="00911C9F">
        <w:trPr>
          <w:cantSplit/>
          <w:tblHeader/>
          <w:jc w:val="center"/>
        </w:trPr>
        <w:tc>
          <w:tcPr>
            <w:tcW w:w="542" w:type="dxa"/>
            <w:vMerge/>
            <w:tcBorders>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1491" w:type="dxa"/>
            <w:vMerge/>
            <w:tcBorders>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924" w:type="dxa"/>
            <w:vMerge/>
            <w:tcBorders>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c>
          <w:tcPr>
            <w:tcW w:w="824"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目标</w:t>
            </w:r>
          </w:p>
        </w:tc>
        <w:tc>
          <w:tcPr>
            <w:tcW w:w="824"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下限</w:t>
            </w:r>
          </w:p>
        </w:tc>
        <w:tc>
          <w:tcPr>
            <w:tcW w:w="824"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上限</w:t>
            </w:r>
          </w:p>
        </w:tc>
        <w:tc>
          <w:tcPr>
            <w:tcW w:w="824"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目标</w:t>
            </w:r>
          </w:p>
        </w:tc>
        <w:tc>
          <w:tcPr>
            <w:tcW w:w="824"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下限</w:t>
            </w:r>
          </w:p>
        </w:tc>
        <w:tc>
          <w:tcPr>
            <w:tcW w:w="825"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r w:rsidRPr="00E96B87">
              <w:rPr>
                <w:rFonts w:ascii="黑体" w:eastAsia="黑体" w:hAnsi="宋体" w:cs="宋体" w:hint="eastAsia"/>
                <w:b/>
                <w:bCs/>
                <w:color w:val="000000"/>
                <w:sz w:val="22"/>
              </w:rPr>
              <w:t>上限</w:t>
            </w:r>
          </w:p>
        </w:tc>
        <w:tc>
          <w:tcPr>
            <w:tcW w:w="1245" w:type="dxa"/>
            <w:vMerge/>
            <w:tcBorders>
              <w:left w:val="single" w:sz="6" w:space="0" w:color="auto"/>
              <w:bottom w:val="single" w:sz="6" w:space="0" w:color="auto"/>
              <w:right w:val="single" w:sz="6" w:space="0" w:color="auto"/>
            </w:tcBorders>
            <w:shd w:val="clear" w:color="auto" w:fill="CCCCCC"/>
            <w:vAlign w:val="center"/>
          </w:tcPr>
          <w:p w:rsidR="00613412" w:rsidRPr="00E96B87" w:rsidRDefault="00613412" w:rsidP="00613412">
            <w:pPr>
              <w:ind w:right="480"/>
              <w:jc w:val="center"/>
              <w:rPr>
                <w:rFonts w:ascii="黑体" w:eastAsia="黑体" w:hAnsi="宋体"/>
                <w:b/>
                <w:bCs/>
                <w:color w:val="000000"/>
                <w:sz w:val="22"/>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1</w:t>
            </w:r>
          </w:p>
        </w:tc>
        <w:tc>
          <w:tcPr>
            <w:tcW w:w="1491" w:type="dxa"/>
            <w:tcBorders>
              <w:top w:val="single" w:sz="6" w:space="0" w:color="auto"/>
              <w:left w:val="single" w:sz="6" w:space="0" w:color="auto"/>
              <w:bottom w:val="single" w:sz="6" w:space="0" w:color="auto"/>
              <w:right w:val="single" w:sz="6" w:space="0" w:color="auto"/>
            </w:tcBorders>
          </w:tcPr>
          <w:p w:rsidR="00613412" w:rsidRPr="00EE05B7" w:rsidRDefault="00613412" w:rsidP="00613412">
            <w:pPr>
              <w:ind w:right="480"/>
              <w:rPr>
                <w:rFonts w:ascii="宋体" w:hAnsi="宋体"/>
                <w:color w:val="000000"/>
              </w:rPr>
            </w:pPr>
            <w:r w:rsidRPr="00EE05B7">
              <w:rPr>
                <w:rFonts w:ascii="宋体" w:hAnsi="宋体" w:hint="eastAsia"/>
                <w:color w:val="000000"/>
              </w:rPr>
              <w:t>重点客户产品故障率</w:t>
            </w:r>
            <w:r w:rsidRPr="00EE05B7">
              <w:rPr>
                <w:rFonts w:ascii="宋体" w:hAnsi="宋体"/>
                <w:color w:val="000000"/>
              </w:rPr>
              <w:t>(</w:t>
            </w:r>
            <w:r w:rsidRPr="00EE05B7">
              <w:rPr>
                <w:rFonts w:ascii="宋体" w:hAnsi="宋体" w:hint="eastAsia"/>
                <w:color w:val="000000"/>
              </w:rPr>
              <w:t>次/客户 年</w:t>
            </w:r>
            <w:r w:rsidRPr="00EE05B7">
              <w:rPr>
                <w:rFonts w:ascii="宋体" w:hAnsi="宋体"/>
                <w:color w:val="000000"/>
              </w:rPr>
              <w:t>)</w:t>
            </w:r>
          </w:p>
        </w:tc>
        <w:tc>
          <w:tcPr>
            <w:tcW w:w="924" w:type="dxa"/>
            <w:tcBorders>
              <w:top w:val="single" w:sz="6" w:space="0" w:color="auto"/>
              <w:left w:val="single" w:sz="6" w:space="0" w:color="auto"/>
              <w:bottom w:val="single" w:sz="6" w:space="0" w:color="auto"/>
              <w:right w:val="single" w:sz="6" w:space="0" w:color="auto"/>
            </w:tcBorders>
            <w:vAlign w:val="center"/>
          </w:tcPr>
          <w:p w:rsidR="00613412" w:rsidRPr="00E96B87" w:rsidRDefault="00613412" w:rsidP="00613412">
            <w:pPr>
              <w:ind w:right="480"/>
              <w:jc w:val="center"/>
              <w:rPr>
                <w:color w:val="000000"/>
              </w:rPr>
            </w:pPr>
            <w:r w:rsidRPr="00E96B87">
              <w:rPr>
                <w:rFonts w:ascii="黑体" w:eastAsia="黑体" w:hAnsi="宋体" w:cs="宋体" w:hint="eastAsia"/>
                <w:color w:val="000000"/>
                <w:sz w:val="22"/>
              </w:rPr>
              <w:t>高</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0.100</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NA</w:t>
            </w: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0.120</w:t>
            </w: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cantSplit/>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2</w:t>
            </w: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hint="eastAsia"/>
                <w:color w:val="000000"/>
              </w:rPr>
              <w:t>问题报告数量</w:t>
            </w:r>
          </w:p>
        </w:tc>
        <w:tc>
          <w:tcPr>
            <w:tcW w:w="924" w:type="dxa"/>
            <w:tcBorders>
              <w:top w:val="single" w:sz="6" w:space="0" w:color="auto"/>
              <w:left w:val="single" w:sz="6" w:space="0" w:color="auto"/>
              <w:bottom w:val="single" w:sz="6" w:space="0" w:color="auto"/>
              <w:right w:val="single" w:sz="6" w:space="0" w:color="auto"/>
            </w:tcBorders>
            <w:vAlign w:val="center"/>
          </w:tcPr>
          <w:p w:rsidR="00613412" w:rsidRPr="00E96B87" w:rsidRDefault="00613412" w:rsidP="00613412">
            <w:pPr>
              <w:ind w:right="480"/>
              <w:jc w:val="center"/>
              <w:rPr>
                <w:color w:val="000000"/>
              </w:rPr>
            </w:pPr>
            <w:r w:rsidRPr="00E96B87">
              <w:rPr>
                <w:rFonts w:ascii="黑体" w:eastAsia="黑体" w:hAnsi="宋体" w:cs="宋体" w:hint="eastAsia"/>
                <w:color w:val="000000"/>
                <w:sz w:val="22"/>
              </w:rPr>
              <w:t>高</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各产品线不同</w:t>
            </w:r>
          </w:p>
        </w:tc>
      </w:tr>
      <w:tr w:rsidR="00613412" w:rsidRPr="00E96B87" w:rsidTr="00911C9F">
        <w:trPr>
          <w:cantSplit/>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3</w:t>
            </w: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hint="eastAsia"/>
                <w:color w:val="000000"/>
              </w:rPr>
              <w:t>问题报告修理响应时间</w:t>
            </w:r>
          </w:p>
        </w:tc>
        <w:tc>
          <w:tcPr>
            <w:tcW w:w="924" w:type="dxa"/>
            <w:tcBorders>
              <w:top w:val="single" w:sz="6" w:space="0" w:color="auto"/>
              <w:left w:val="single" w:sz="6" w:space="0" w:color="auto"/>
              <w:bottom w:val="single" w:sz="6" w:space="0" w:color="auto"/>
              <w:right w:val="single" w:sz="6" w:space="0" w:color="auto"/>
            </w:tcBorders>
            <w:vAlign w:val="center"/>
          </w:tcPr>
          <w:p w:rsidR="00613412" w:rsidRPr="00E96B87" w:rsidRDefault="00613412" w:rsidP="00613412">
            <w:pPr>
              <w:ind w:right="480"/>
              <w:jc w:val="center"/>
              <w:rPr>
                <w:color w:val="000000"/>
              </w:rPr>
            </w:pPr>
            <w:r w:rsidRPr="00E96B87">
              <w:rPr>
                <w:rFonts w:ascii="黑体" w:eastAsia="黑体" w:hAnsi="宋体" w:cs="宋体" w:hint="eastAsia"/>
                <w:color w:val="000000"/>
                <w:sz w:val="22"/>
              </w:rPr>
              <w:t>高</w:t>
            </w:r>
          </w:p>
        </w:tc>
        <w:tc>
          <w:tcPr>
            <w:tcW w:w="824" w:type="dxa"/>
            <w:tcBorders>
              <w:top w:val="single" w:sz="6" w:space="0" w:color="auto"/>
              <w:left w:val="single" w:sz="6" w:space="0" w:color="auto"/>
              <w:bottom w:val="single" w:sz="6" w:space="0" w:color="auto"/>
              <w:right w:val="single" w:sz="6" w:space="0" w:color="auto"/>
            </w:tcBorders>
            <w:vAlign w:val="center"/>
          </w:tcPr>
          <w:p w:rsidR="00613412" w:rsidRPr="00E96B87" w:rsidRDefault="00613412" w:rsidP="00613412">
            <w:pPr>
              <w:ind w:right="480"/>
              <w:jc w:val="center"/>
              <w:rPr>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cantSplit/>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lastRenderedPageBreak/>
              <w:t>4</w:t>
            </w: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hint="eastAsia"/>
                <w:color w:val="000000"/>
              </w:rPr>
              <w:t>超期</w:t>
            </w:r>
            <w:proofErr w:type="gramStart"/>
            <w:r w:rsidRPr="00E96B87">
              <w:rPr>
                <w:rFonts w:hint="eastAsia"/>
                <w:color w:val="000000"/>
              </w:rPr>
              <w:t>问题月解决</w:t>
            </w:r>
            <w:proofErr w:type="gramEnd"/>
            <w:r w:rsidRPr="00E96B87">
              <w:rPr>
                <w:rFonts w:hint="eastAsia"/>
                <w:color w:val="000000"/>
              </w:rPr>
              <w:t>率</w:t>
            </w:r>
          </w:p>
        </w:tc>
        <w:tc>
          <w:tcPr>
            <w:tcW w:w="924" w:type="dxa"/>
            <w:tcBorders>
              <w:top w:val="single" w:sz="6" w:space="0" w:color="auto"/>
              <w:left w:val="single" w:sz="6" w:space="0" w:color="auto"/>
              <w:bottom w:val="single" w:sz="6" w:space="0" w:color="auto"/>
              <w:right w:val="single" w:sz="6" w:space="0" w:color="auto"/>
            </w:tcBorders>
            <w:vAlign w:val="center"/>
          </w:tcPr>
          <w:p w:rsidR="00613412" w:rsidRPr="00E96B87" w:rsidRDefault="00613412" w:rsidP="00613412">
            <w:pPr>
              <w:ind w:right="480"/>
              <w:jc w:val="center"/>
              <w:rPr>
                <w:color w:val="000000"/>
              </w:rPr>
            </w:pPr>
            <w:r w:rsidRPr="00E96B87">
              <w:rPr>
                <w:rFonts w:ascii="黑体" w:eastAsia="黑体" w:hAnsi="宋体" w:cs="宋体" w:hint="eastAsia"/>
                <w:color w:val="000000"/>
                <w:sz w:val="22"/>
              </w:rPr>
              <w:t>高</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75%</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60%</w:t>
            </w: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NA</w:t>
            </w: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8</w:t>
            </w: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内部问题累积月度解决率</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iCs/>
                <w:color w:val="000000"/>
              </w:rPr>
            </w:pPr>
            <w:r w:rsidRPr="00E96B87">
              <w:rPr>
                <w:rFonts w:ascii="黑体" w:eastAsia="黑体" w:hAnsi="宋体" w:cs="宋体" w:hint="eastAsia"/>
                <w:iCs/>
                <w:color w:val="000000"/>
                <w:sz w:val="22"/>
              </w:rPr>
              <w:t>高</w:t>
            </w:r>
            <w:r w:rsidRPr="00E96B87">
              <w:rPr>
                <w:rFonts w:ascii="黑体" w:eastAsia="黑体" w:hAnsi="宋体"/>
                <w:iCs/>
                <w:color w:val="000000"/>
                <w:sz w:val="22"/>
              </w:rPr>
              <w:t>/</w:t>
            </w:r>
            <w:r w:rsidRPr="00E96B87">
              <w:rPr>
                <w:rFonts w:ascii="黑体" w:eastAsia="黑体" w:hAnsi="宋体" w:cs="宋体" w:hint="eastAsia"/>
                <w:iCs/>
                <w:color w:val="000000"/>
                <w:sz w:val="22"/>
              </w:rPr>
              <w:t>中</w:t>
            </w:r>
            <w:r w:rsidRPr="00E96B87">
              <w:rPr>
                <w:rFonts w:ascii="黑体" w:eastAsia="黑体" w:hAnsi="宋体"/>
                <w:iCs/>
                <w:color w:val="000000"/>
                <w:sz w:val="22"/>
              </w:rPr>
              <w:t>/</w:t>
            </w:r>
            <w:r w:rsidRPr="00E96B87">
              <w:rPr>
                <w:rFonts w:ascii="黑体" w:eastAsia="黑体" w:hAnsi="宋体" w:cs="宋体" w:hint="eastAsia"/>
                <w:iCs/>
                <w:color w:val="000000"/>
                <w:sz w:val="22"/>
              </w:rPr>
              <w:t>低</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95%</w:t>
            </w: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90%</w:t>
            </w: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rPr>
              <w:t>NA</w:t>
            </w: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可细化为阶段性目标</w:t>
            </w:r>
          </w:p>
        </w:tc>
      </w:tr>
      <w:tr w:rsidR="00613412" w:rsidRPr="00E96B87" w:rsidTr="00911C9F">
        <w:trPr>
          <w:cantSplit/>
          <w:jc w:val="center"/>
        </w:trPr>
        <w:tc>
          <w:tcPr>
            <w:tcW w:w="9147" w:type="dxa"/>
            <w:gridSpan w:val="10"/>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rPr>
                <w:rFonts w:ascii="宋体" w:hAnsi="宋体"/>
                <w:b/>
                <w:color w:val="000000"/>
              </w:rPr>
            </w:pPr>
            <w:r w:rsidRPr="00E96B87">
              <w:rPr>
                <w:rFonts w:ascii="宋体" w:hAnsi="宋体"/>
                <w:b/>
                <w:color w:val="000000"/>
              </w:rPr>
              <w:t>TR</w:t>
            </w:r>
            <w:r w:rsidRPr="00E96B87">
              <w:rPr>
                <w:rFonts w:ascii="宋体" w:hAnsi="宋体" w:hint="eastAsia"/>
                <w:b/>
                <w:color w:val="000000"/>
              </w:rPr>
              <w:t>关键交付件缺陷发现密度</w:t>
            </w: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s="宋体"/>
                <w:color w:val="000000"/>
                <w:highlight w:val="white"/>
              </w:rPr>
              <w:t>TR2</w:t>
            </w:r>
            <w:r w:rsidRPr="00E96B87">
              <w:rPr>
                <w:rFonts w:ascii="宋体" w:hAnsi="宋体" w:cs="宋体" w:hint="eastAsia"/>
                <w:color w:val="000000"/>
                <w:highlight w:val="white"/>
              </w:rPr>
              <w:t>设计规格书</w:t>
            </w:r>
            <w:r w:rsidRPr="00E96B87">
              <w:rPr>
                <w:rFonts w:ascii="宋体" w:hAnsi="宋体" w:cs="宋体" w:hint="eastAsia"/>
                <w:color w:val="000000"/>
              </w:rPr>
              <w:t>缺陷密度</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olor w:val="000000"/>
                <w:highlight w:val="white"/>
              </w:rPr>
              <w:t>TR3</w:t>
            </w:r>
            <w:r w:rsidRPr="00E96B87">
              <w:rPr>
                <w:rFonts w:ascii="宋体" w:hAnsi="宋体" w:hint="eastAsia"/>
                <w:color w:val="000000"/>
                <w:highlight w:val="white"/>
              </w:rPr>
              <w:t>软件需求规格</w:t>
            </w:r>
            <w:r w:rsidRPr="00E96B87">
              <w:rPr>
                <w:rFonts w:ascii="宋体" w:hAnsi="宋体" w:hint="eastAsia"/>
                <w:color w:val="000000"/>
              </w:rPr>
              <w:t>缺陷密度</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等同采用业务部NPD-CMM组织能力基线值</w:t>
            </w:r>
          </w:p>
        </w:tc>
      </w:tr>
      <w:tr w:rsidR="00613412" w:rsidRPr="00E96B87" w:rsidTr="00911C9F">
        <w:trPr>
          <w:jc w:val="center"/>
        </w:trPr>
        <w:tc>
          <w:tcPr>
            <w:tcW w:w="9147" w:type="dxa"/>
            <w:gridSpan w:val="10"/>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hAnsi="宋体"/>
                <w:b/>
                <w:iCs/>
                <w:color w:val="000000"/>
                <w:sz w:val="22"/>
              </w:rPr>
            </w:pPr>
            <w:r w:rsidRPr="00E96B87">
              <w:rPr>
                <w:rFonts w:ascii="黑体" w:eastAsia="黑体" w:hAnsi="宋体" w:hint="eastAsia"/>
                <w:b/>
                <w:iCs/>
                <w:color w:val="000000"/>
                <w:sz w:val="22"/>
              </w:rPr>
              <w:t>其他备选质量目标</w:t>
            </w: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s="宋体" w:hint="eastAsia"/>
                <w:bCs/>
                <w:color w:val="000000"/>
              </w:rPr>
              <w:t>计划月更改数</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cs="宋体" w:hint="eastAsia"/>
                <w:color w:val="000000"/>
              </w:rPr>
              <w:t>产品计划偏差率</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研发</w:t>
            </w:r>
            <w:r w:rsidRPr="00E96B87">
              <w:rPr>
                <w:rFonts w:ascii="宋体" w:hAnsi="宋体" w:cs="宋体" w:hint="eastAsia"/>
                <w:color w:val="000000"/>
              </w:rPr>
              <w:t>工作量偏差</w:t>
            </w:r>
            <w:r w:rsidRPr="00E96B87">
              <w:rPr>
                <w:rFonts w:ascii="宋体" w:hAnsi="宋体"/>
                <w:color w:val="000000"/>
              </w:rPr>
              <w:t>(%)</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r w:rsidR="00613412" w:rsidRPr="00E96B87" w:rsidTr="00911C9F">
        <w:trPr>
          <w:jc w:val="center"/>
        </w:trPr>
        <w:tc>
          <w:tcPr>
            <w:tcW w:w="5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49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r w:rsidRPr="00E96B87">
              <w:rPr>
                <w:rFonts w:ascii="宋体" w:hAnsi="宋体" w:hint="eastAsia"/>
                <w:color w:val="000000"/>
              </w:rPr>
              <w:t>单板直通率</w:t>
            </w:r>
          </w:p>
        </w:tc>
        <w:tc>
          <w:tcPr>
            <w:tcW w:w="9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8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c>
          <w:tcPr>
            <w:tcW w:w="12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olor w:val="000000"/>
              </w:rPr>
            </w:pPr>
          </w:p>
        </w:tc>
      </w:tr>
    </w:tbl>
    <w:p w:rsidR="00613412" w:rsidRPr="00E96B87" w:rsidRDefault="00613412" w:rsidP="00613412">
      <w:pPr>
        <w:pStyle w:val="10"/>
        <w:rPr>
          <w:color w:val="000000"/>
        </w:rPr>
      </w:pPr>
      <w:bookmarkStart w:id="55" w:name="_Toc56848172"/>
      <w:bookmarkStart w:id="56" w:name="_Toc12559526"/>
      <w:r w:rsidRPr="00E96B87">
        <w:rPr>
          <w:rFonts w:hint="eastAsia"/>
          <w:color w:val="000000"/>
        </w:rPr>
        <w:t>质量目标达成计划</w:t>
      </w:r>
      <w:bookmarkEnd w:id="55"/>
      <w:bookmarkEnd w:id="56"/>
    </w:p>
    <w:p w:rsidR="00613412" w:rsidRPr="00E96B87" w:rsidRDefault="00613412" w:rsidP="00613412">
      <w:pPr>
        <w:ind w:right="480" w:firstLineChars="200" w:firstLine="480"/>
        <w:rPr>
          <w:color w:val="000000"/>
        </w:rPr>
      </w:pPr>
      <w:r w:rsidRPr="00E96B87">
        <w:rPr>
          <w:rFonts w:hint="eastAsia"/>
          <w:color w:val="000000"/>
        </w:rPr>
        <w:t>例如：</w:t>
      </w:r>
    </w:p>
    <w:p w:rsidR="00613412" w:rsidRPr="00E96B87" w:rsidRDefault="00613412" w:rsidP="00613412">
      <w:pPr>
        <w:ind w:right="480"/>
        <w:rPr>
          <w:color w:val="000000"/>
        </w:rPr>
      </w:pPr>
      <w:smartTag w:uri="urn:schemas-microsoft-com:office:smarttags" w:element="chsdate">
        <w:smartTagPr>
          <w:attr w:name="Year" w:val="1899"/>
          <w:attr w:name="Month" w:val="12"/>
          <w:attr w:name="Day" w:val="30"/>
          <w:attr w:name="IsLunarDate" w:val="False"/>
          <w:attr w:name="IsROCDate" w:val="False"/>
        </w:smartTagPr>
        <w:r w:rsidRPr="00E96B87">
          <w:rPr>
            <w:color w:val="000000"/>
          </w:rPr>
          <w:t>3.2.1</w:t>
        </w:r>
      </w:smartTag>
      <w:r w:rsidRPr="00E96B87">
        <w:rPr>
          <w:color w:val="000000"/>
        </w:rPr>
        <w:t xml:space="preserve"> </w:t>
      </w:r>
      <w:r w:rsidRPr="00E96B87">
        <w:rPr>
          <w:rFonts w:hint="eastAsia"/>
          <w:color w:val="000000"/>
        </w:rPr>
        <w:t>到</w:t>
      </w:r>
      <w:r w:rsidRPr="00E96B87">
        <w:rPr>
          <w:color w:val="000000"/>
        </w:rPr>
        <w:t>TR5</w:t>
      </w:r>
      <w:r w:rsidRPr="00E96B87">
        <w:rPr>
          <w:rFonts w:hint="eastAsia"/>
          <w:color w:val="000000"/>
        </w:rPr>
        <w:t>时去除产品所有的已知严重缺陷</w:t>
      </w:r>
    </w:p>
    <w:tbl>
      <w:tblPr>
        <w:tblW w:w="9189" w:type="dxa"/>
        <w:jc w:val="center"/>
        <w:tblInd w:w="-60" w:type="dxa"/>
        <w:tblLayout w:type="fixed"/>
        <w:tblCellMar>
          <w:left w:w="57" w:type="dxa"/>
          <w:right w:w="57" w:type="dxa"/>
        </w:tblCellMar>
        <w:tblLook w:val="0000" w:firstRow="0" w:lastRow="0" w:firstColumn="0" w:lastColumn="0" w:noHBand="0" w:noVBand="0"/>
      </w:tblPr>
      <w:tblGrid>
        <w:gridCol w:w="3662"/>
        <w:gridCol w:w="1701"/>
        <w:gridCol w:w="1701"/>
        <w:gridCol w:w="2125"/>
      </w:tblGrid>
      <w:tr w:rsidR="00613412" w:rsidRPr="00E96B87" w:rsidTr="00911C9F">
        <w:trPr>
          <w:trHeight w:val="467"/>
          <w:jc w:val="center"/>
        </w:trPr>
        <w:tc>
          <w:tcPr>
            <w:tcW w:w="3662"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pStyle w:val="DefaultText"/>
              <w:widowControl/>
              <w:ind w:left="228" w:right="480" w:hangingChars="108" w:hanging="228"/>
              <w:jc w:val="center"/>
              <w:rPr>
                <w:b/>
                <w:color w:val="000000"/>
              </w:rPr>
            </w:pPr>
            <w:r w:rsidRPr="00E96B87">
              <w:rPr>
                <w:rFonts w:ascii="宋体" w:cs="宋体" w:hint="eastAsia"/>
                <w:b/>
                <w:bCs/>
                <w:color w:val="000000"/>
                <w:sz w:val="21"/>
                <w:szCs w:val="21"/>
              </w:rPr>
              <w:t>策略</w:t>
            </w:r>
          </w:p>
        </w:tc>
        <w:tc>
          <w:tcPr>
            <w:tcW w:w="1701"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pStyle w:val="af3"/>
              <w:widowControl/>
              <w:ind w:right="480"/>
              <w:jc w:val="center"/>
              <w:rPr>
                <w:b/>
                <w:color w:val="000000"/>
              </w:rPr>
            </w:pPr>
            <w:r w:rsidRPr="00E96B87">
              <w:rPr>
                <w:rFonts w:cs="宋体" w:hint="eastAsia"/>
                <w:b/>
                <w:color w:val="000000"/>
              </w:rPr>
              <w:t>量化目标</w:t>
            </w:r>
          </w:p>
        </w:tc>
        <w:tc>
          <w:tcPr>
            <w:tcW w:w="1701"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pStyle w:val="DefaultText"/>
              <w:widowControl/>
              <w:ind w:right="480" w:firstLine="422"/>
              <w:jc w:val="center"/>
              <w:rPr>
                <w:b/>
                <w:color w:val="000000"/>
              </w:rPr>
            </w:pPr>
            <w:r w:rsidRPr="00E96B87">
              <w:rPr>
                <w:rFonts w:ascii="宋体" w:cs="宋体" w:hint="eastAsia"/>
                <w:b/>
                <w:bCs/>
                <w:color w:val="000000"/>
                <w:sz w:val="21"/>
                <w:szCs w:val="21"/>
              </w:rPr>
              <w:t>数据来源</w:t>
            </w:r>
          </w:p>
        </w:tc>
        <w:tc>
          <w:tcPr>
            <w:tcW w:w="2125" w:type="dxa"/>
            <w:tcBorders>
              <w:top w:val="single" w:sz="6" w:space="0" w:color="auto"/>
              <w:left w:val="single" w:sz="6" w:space="0" w:color="auto"/>
              <w:bottom w:val="single" w:sz="6" w:space="0" w:color="auto"/>
              <w:right w:val="single" w:sz="6" w:space="0" w:color="auto"/>
            </w:tcBorders>
            <w:shd w:val="clear" w:color="auto" w:fill="CCCCCC"/>
            <w:vAlign w:val="center"/>
          </w:tcPr>
          <w:p w:rsidR="00613412" w:rsidRPr="00E96B87" w:rsidRDefault="00613412" w:rsidP="00613412">
            <w:pPr>
              <w:pStyle w:val="af3"/>
              <w:widowControl/>
              <w:tabs>
                <w:tab w:val="clear" w:pos="0"/>
                <w:tab w:val="decimal" w:pos="-163"/>
              </w:tabs>
              <w:ind w:right="480"/>
              <w:jc w:val="center"/>
              <w:rPr>
                <w:b/>
                <w:color w:val="000000"/>
              </w:rPr>
            </w:pPr>
            <w:r w:rsidRPr="00E96B87">
              <w:rPr>
                <w:rFonts w:ascii="宋体" w:cs="宋体" w:hint="eastAsia"/>
                <w:b/>
                <w:color w:val="000000"/>
              </w:rPr>
              <w:t>特别的应急措施</w:t>
            </w:r>
          </w:p>
        </w:tc>
      </w:tr>
      <w:tr w:rsidR="00613412" w:rsidRPr="00E96B87" w:rsidTr="00911C9F">
        <w:trPr>
          <w:jc w:val="center"/>
        </w:trPr>
        <w:tc>
          <w:tcPr>
            <w:tcW w:w="366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在开发计划中安排代码检视，完成对所有新开发代码的检视，尽早发现代码问题。</w:t>
            </w: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100%</w:t>
            </w:r>
            <w:r w:rsidRPr="00E96B87">
              <w:rPr>
                <w:color w:val="000000"/>
              </w:rPr>
              <w:t>代码检视</w:t>
            </w: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项目计划，代码检视记录</w:t>
            </w:r>
          </w:p>
        </w:tc>
        <w:tc>
          <w:tcPr>
            <w:tcW w:w="21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如果质量目标引起进度偏差，</w:t>
            </w:r>
            <w:r w:rsidRPr="00E96B87">
              <w:rPr>
                <w:color w:val="000000"/>
              </w:rPr>
              <w:t>PM</w:t>
            </w:r>
            <w:r w:rsidRPr="00E96B87">
              <w:rPr>
                <w:color w:val="000000"/>
              </w:rPr>
              <w:t>将要求项目组成员加班以及时完成各项任务</w:t>
            </w:r>
          </w:p>
        </w:tc>
      </w:tr>
      <w:tr w:rsidR="00613412" w:rsidRPr="00E96B87" w:rsidTr="00911C9F">
        <w:trPr>
          <w:jc w:val="center"/>
        </w:trPr>
        <w:tc>
          <w:tcPr>
            <w:tcW w:w="366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在</w:t>
            </w:r>
            <w:r w:rsidRPr="00E96B87">
              <w:rPr>
                <w:rFonts w:hint="eastAsia"/>
                <w:color w:val="000000"/>
              </w:rPr>
              <w:t>功能测试</w:t>
            </w:r>
            <w:r w:rsidRPr="00E96B87">
              <w:rPr>
                <w:color w:val="000000"/>
              </w:rPr>
              <w:t>后安排开发人员支持测试队伍，加强测试的投入；进入联合实验室测试，充分模拟真实应用环境；确保开</w:t>
            </w:r>
            <w:r w:rsidRPr="00E96B87">
              <w:rPr>
                <w:color w:val="000000"/>
              </w:rPr>
              <w:t>5</w:t>
            </w:r>
            <w:r w:rsidRPr="00E96B87">
              <w:rPr>
                <w:color w:val="000000"/>
              </w:rPr>
              <w:t>个以上有规模用户的试验局，充分发现实际问题；按时完成对技术支援人员的培训计划，确保技术支援人员能准确反</w:t>
            </w:r>
            <w:r w:rsidRPr="00E96B87">
              <w:rPr>
                <w:color w:val="000000"/>
              </w:rPr>
              <w:lastRenderedPageBreak/>
              <w:t>映网上问题。</w:t>
            </w: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DefaultText"/>
              <w:widowControl/>
              <w:ind w:right="480"/>
              <w:rPr>
                <w:color w:val="000000"/>
                <w:sz w:val="21"/>
                <w:szCs w:val="21"/>
              </w:rPr>
            </w:pPr>
            <w:r w:rsidRPr="00E96B87">
              <w:rPr>
                <w:color w:val="000000"/>
                <w:sz w:val="21"/>
                <w:szCs w:val="21"/>
              </w:rPr>
              <w:lastRenderedPageBreak/>
              <w:t>系统测试用例</w:t>
            </w:r>
            <w:r w:rsidRPr="00E96B87">
              <w:rPr>
                <w:color w:val="000000"/>
                <w:sz w:val="21"/>
                <w:szCs w:val="21"/>
              </w:rPr>
              <w:t>100</w:t>
            </w:r>
            <w:r w:rsidRPr="00E96B87">
              <w:rPr>
                <w:color w:val="000000"/>
                <w:sz w:val="21"/>
                <w:szCs w:val="21"/>
              </w:rPr>
              <w:t>％覆盖，</w:t>
            </w:r>
          </w:p>
          <w:p w:rsidR="00613412" w:rsidRPr="00E96B87" w:rsidRDefault="00613412" w:rsidP="00613412">
            <w:pPr>
              <w:pStyle w:val="DefaultText"/>
              <w:widowControl/>
              <w:ind w:right="480"/>
              <w:rPr>
                <w:color w:val="000000"/>
                <w:sz w:val="21"/>
                <w:szCs w:val="21"/>
              </w:rPr>
            </w:pPr>
            <w:r w:rsidRPr="00E96B87">
              <w:rPr>
                <w:color w:val="000000"/>
                <w:sz w:val="21"/>
                <w:szCs w:val="21"/>
              </w:rPr>
              <w:t>5</w:t>
            </w:r>
            <w:r w:rsidRPr="00E96B87">
              <w:rPr>
                <w:color w:val="000000"/>
                <w:sz w:val="21"/>
                <w:szCs w:val="21"/>
              </w:rPr>
              <w:t>个以上有规模用户的试验局</w:t>
            </w: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2"/>
              <w:widowControl/>
              <w:spacing w:line="240" w:lineRule="auto"/>
              <w:ind w:right="480"/>
              <w:rPr>
                <w:color w:val="000000"/>
              </w:rPr>
            </w:pPr>
            <w:r w:rsidRPr="00E96B87">
              <w:rPr>
                <w:color w:val="000000"/>
              </w:rPr>
              <w:t>系统测试报告，网上问题统计的试验局清单</w:t>
            </w:r>
          </w:p>
        </w:tc>
        <w:tc>
          <w:tcPr>
            <w:tcW w:w="212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widowControl/>
              <w:ind w:right="480"/>
              <w:rPr>
                <w:color w:val="000000"/>
              </w:rPr>
            </w:pPr>
          </w:p>
        </w:tc>
      </w:tr>
    </w:tbl>
    <w:p w:rsidR="00613412" w:rsidRPr="00E96B87" w:rsidRDefault="00613412" w:rsidP="00613412">
      <w:pPr>
        <w:ind w:right="480"/>
        <w:rPr>
          <w:color w:val="000000"/>
        </w:rPr>
      </w:pPr>
    </w:p>
    <w:p w:rsidR="00613412" w:rsidRPr="00E96B87" w:rsidRDefault="00613412" w:rsidP="00613412">
      <w:pPr>
        <w:pStyle w:val="2"/>
        <w:rPr>
          <w:color w:val="000000"/>
        </w:rPr>
      </w:pPr>
      <w:bookmarkStart w:id="57" w:name="_Toc56848174"/>
      <w:bookmarkStart w:id="58" w:name="_Toc12559527"/>
      <w:r w:rsidRPr="00E96B87">
        <w:rPr>
          <w:rFonts w:hint="eastAsia"/>
          <w:color w:val="000000"/>
        </w:rPr>
        <w:t>内部问题累计解决率</w:t>
      </w:r>
      <w:r w:rsidRPr="00E96B87">
        <w:rPr>
          <w:rFonts w:hint="eastAsia"/>
          <w:color w:val="000000"/>
        </w:rPr>
        <w:t>/TR4/TR5/TR6</w:t>
      </w:r>
      <w:r w:rsidRPr="00E96B87">
        <w:rPr>
          <w:rFonts w:hint="eastAsia"/>
          <w:color w:val="000000"/>
        </w:rPr>
        <w:t>内部问题累计解决率</w:t>
      </w:r>
      <w:bookmarkEnd w:id="57"/>
      <w:bookmarkEnd w:id="58"/>
      <w:r w:rsidRPr="00E96B87">
        <w:rPr>
          <w:rFonts w:hint="eastAsia"/>
          <w:color w:val="000000"/>
        </w:rPr>
        <w:t xml:space="preserve"> </w:t>
      </w:r>
    </w:p>
    <w:tbl>
      <w:tblPr>
        <w:tblW w:w="7045" w:type="dxa"/>
        <w:jc w:val="center"/>
        <w:tblInd w:w="-1462" w:type="dxa"/>
        <w:tblLayout w:type="fixed"/>
        <w:tblCellMar>
          <w:left w:w="57" w:type="dxa"/>
          <w:right w:w="57" w:type="dxa"/>
        </w:tblCellMar>
        <w:tblLook w:val="0000" w:firstRow="0" w:lastRow="0" w:firstColumn="0" w:lastColumn="0" w:noHBand="0" w:noVBand="0"/>
      </w:tblPr>
      <w:tblGrid>
        <w:gridCol w:w="3171"/>
        <w:gridCol w:w="1275"/>
        <w:gridCol w:w="2599"/>
      </w:tblGrid>
      <w:tr w:rsidR="00613412" w:rsidRPr="00E96B87" w:rsidTr="00911C9F">
        <w:trPr>
          <w:jc w:val="center"/>
        </w:trPr>
        <w:tc>
          <w:tcPr>
            <w:tcW w:w="3171"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eastAsia="黑体"/>
                <w:b/>
                <w:iCs/>
                <w:color w:val="000000"/>
                <w:sz w:val="22"/>
              </w:rPr>
            </w:pPr>
            <w:r w:rsidRPr="00E96B87">
              <w:rPr>
                <w:rFonts w:eastAsia="黑体" w:cs="宋体" w:hint="eastAsia"/>
                <w:b/>
                <w:iCs/>
                <w:color w:val="000000"/>
                <w:sz w:val="22"/>
              </w:rPr>
              <w:t>量化目标</w:t>
            </w:r>
          </w:p>
        </w:tc>
        <w:tc>
          <w:tcPr>
            <w:tcW w:w="1275"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eastAsia="黑体"/>
                <w:b/>
                <w:iCs/>
                <w:color w:val="000000"/>
                <w:sz w:val="22"/>
              </w:rPr>
            </w:pPr>
            <w:r w:rsidRPr="00E96B87">
              <w:rPr>
                <w:rFonts w:ascii="宋体" w:eastAsia="黑体" w:cs="宋体" w:hint="eastAsia"/>
                <w:b/>
                <w:bCs/>
                <w:iCs/>
                <w:color w:val="000000"/>
                <w:sz w:val="22"/>
              </w:rPr>
              <w:t>数据来源</w:t>
            </w:r>
          </w:p>
        </w:tc>
        <w:tc>
          <w:tcPr>
            <w:tcW w:w="2599"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eastAsia="黑体"/>
                <w:b/>
                <w:iCs/>
                <w:color w:val="000000"/>
                <w:sz w:val="22"/>
              </w:rPr>
            </w:pPr>
            <w:r w:rsidRPr="00E96B87">
              <w:rPr>
                <w:rFonts w:ascii="宋体" w:eastAsia="黑体" w:cs="宋体" w:hint="eastAsia"/>
                <w:b/>
                <w:iCs/>
                <w:color w:val="000000"/>
                <w:sz w:val="22"/>
              </w:rPr>
              <w:t>特别的应急措施</w:t>
            </w:r>
          </w:p>
        </w:tc>
      </w:tr>
      <w:tr w:rsidR="00613412" w:rsidRPr="00E96B87" w:rsidTr="00911C9F">
        <w:trPr>
          <w:jc w:val="center"/>
        </w:trPr>
        <w:tc>
          <w:tcPr>
            <w:tcW w:w="317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27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259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r w:rsidR="00613412" w:rsidRPr="00E96B87" w:rsidTr="00911C9F">
        <w:trPr>
          <w:jc w:val="center"/>
        </w:trPr>
        <w:tc>
          <w:tcPr>
            <w:tcW w:w="317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27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259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r w:rsidR="00613412" w:rsidRPr="00E96B87" w:rsidTr="00911C9F">
        <w:trPr>
          <w:jc w:val="center"/>
        </w:trPr>
        <w:tc>
          <w:tcPr>
            <w:tcW w:w="317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27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259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r w:rsidR="00613412" w:rsidRPr="00E96B87" w:rsidTr="00911C9F">
        <w:trPr>
          <w:jc w:val="center"/>
        </w:trPr>
        <w:tc>
          <w:tcPr>
            <w:tcW w:w="317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27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259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bl>
    <w:p w:rsidR="00613412" w:rsidRPr="00E96B87" w:rsidRDefault="00613412" w:rsidP="00613412">
      <w:pPr>
        <w:pStyle w:val="10"/>
        <w:rPr>
          <w:color w:val="000000"/>
        </w:rPr>
      </w:pPr>
      <w:bookmarkStart w:id="59" w:name="_Toc56848177"/>
      <w:bookmarkStart w:id="60" w:name="_Toc12559528"/>
      <w:r w:rsidRPr="00E96B87">
        <w:rPr>
          <w:rFonts w:hint="eastAsia"/>
          <w:color w:val="000000"/>
        </w:rPr>
        <w:t>关键性能指标达成计划</w:t>
      </w:r>
      <w:bookmarkEnd w:id="59"/>
      <w:bookmarkEnd w:id="60"/>
    </w:p>
    <w:p w:rsidR="00613412" w:rsidRPr="00EE05B7" w:rsidRDefault="00613412" w:rsidP="00613412">
      <w:pPr>
        <w:ind w:right="480" w:firstLineChars="200" w:firstLine="480"/>
        <w:rPr>
          <w:rFonts w:ascii="宋体" w:cs="宋体"/>
          <w:color w:val="000000"/>
        </w:rPr>
      </w:pPr>
      <w:r w:rsidRPr="00EE05B7">
        <w:rPr>
          <w:rFonts w:ascii="宋体" w:cs="宋体" w:hint="eastAsia"/>
          <w:color w:val="000000"/>
        </w:rPr>
        <w:t>对于客户提出的关键性能要求，</w:t>
      </w:r>
      <w:r w:rsidRPr="00EE05B7">
        <w:rPr>
          <w:rFonts w:cs="宋体"/>
          <w:color w:val="000000"/>
        </w:rPr>
        <w:t>PDT</w:t>
      </w:r>
      <w:r w:rsidRPr="00EE05B7">
        <w:rPr>
          <w:rFonts w:ascii="宋体" w:cs="宋体" w:hint="eastAsia"/>
          <w:color w:val="000000"/>
        </w:rPr>
        <w:t>需要采取特别的活动来满足，请列出。包括性能目标、活动、实施时间和应急措施。活动描述应当清晰和</w:t>
      </w:r>
      <w:proofErr w:type="gramStart"/>
      <w:r w:rsidRPr="00EE05B7">
        <w:rPr>
          <w:rFonts w:ascii="宋体" w:cs="宋体" w:hint="eastAsia"/>
          <w:color w:val="000000"/>
        </w:rPr>
        <w:t>可</w:t>
      </w:r>
      <w:proofErr w:type="gramEnd"/>
      <w:r>
        <w:rPr>
          <w:rFonts w:ascii="宋体" w:cs="宋体" w:hint="eastAsia"/>
          <w:color w:val="000000"/>
        </w:rPr>
        <w:t xml:space="preserve"> </w:t>
      </w:r>
      <w:r w:rsidRPr="00EE05B7">
        <w:rPr>
          <w:rFonts w:ascii="宋体" w:cs="宋体" w:hint="eastAsia"/>
          <w:color w:val="000000"/>
        </w:rPr>
        <w:t>以跟踪。</w:t>
      </w:r>
    </w:p>
    <w:p w:rsidR="00613412" w:rsidRPr="00E96B87" w:rsidRDefault="00613412" w:rsidP="00613412">
      <w:pPr>
        <w:ind w:right="480" w:firstLineChars="200" w:firstLine="480"/>
        <w:rPr>
          <w:color w:val="000000"/>
        </w:rPr>
      </w:pPr>
    </w:p>
    <w:tbl>
      <w:tblPr>
        <w:tblW w:w="9140" w:type="dxa"/>
        <w:jc w:val="center"/>
        <w:tblInd w:w="199" w:type="dxa"/>
        <w:tblLayout w:type="fixed"/>
        <w:tblCellMar>
          <w:left w:w="57" w:type="dxa"/>
          <w:right w:w="57" w:type="dxa"/>
        </w:tblCellMar>
        <w:tblLook w:val="0000" w:firstRow="0" w:lastRow="0" w:firstColumn="0" w:lastColumn="0" w:noHBand="0" w:noVBand="0"/>
      </w:tblPr>
      <w:tblGrid>
        <w:gridCol w:w="809"/>
        <w:gridCol w:w="1743"/>
        <w:gridCol w:w="1842"/>
        <w:gridCol w:w="1701"/>
        <w:gridCol w:w="3045"/>
      </w:tblGrid>
      <w:tr w:rsidR="00613412" w:rsidRPr="00E96B87" w:rsidTr="00911C9F">
        <w:trPr>
          <w:jc w:val="center"/>
        </w:trPr>
        <w:tc>
          <w:tcPr>
            <w:tcW w:w="809"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color w:val="000000"/>
                <w:sz w:val="22"/>
              </w:rPr>
            </w:pPr>
            <w:r w:rsidRPr="00E96B87">
              <w:rPr>
                <w:rFonts w:ascii="黑体" w:eastAsia="黑体" w:cs="宋体" w:hint="eastAsia"/>
                <w:b/>
                <w:color w:val="000000"/>
                <w:sz w:val="22"/>
              </w:rPr>
              <w:t>序号</w:t>
            </w:r>
          </w:p>
        </w:tc>
        <w:tc>
          <w:tcPr>
            <w:tcW w:w="1743"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color w:val="000000"/>
                <w:sz w:val="22"/>
              </w:rPr>
            </w:pPr>
            <w:r w:rsidRPr="00E96B87">
              <w:rPr>
                <w:rFonts w:ascii="黑体" w:eastAsia="黑体" w:cs="宋体" w:hint="eastAsia"/>
                <w:b/>
                <w:color w:val="000000"/>
                <w:sz w:val="22"/>
              </w:rPr>
              <w:t>性能目标</w:t>
            </w:r>
          </w:p>
        </w:tc>
        <w:tc>
          <w:tcPr>
            <w:tcW w:w="1842"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color w:val="000000"/>
                <w:sz w:val="22"/>
              </w:rPr>
            </w:pPr>
            <w:r w:rsidRPr="00E96B87">
              <w:rPr>
                <w:rFonts w:ascii="黑体" w:eastAsia="黑体" w:cs="宋体" w:hint="eastAsia"/>
                <w:b/>
                <w:color w:val="000000"/>
                <w:sz w:val="22"/>
              </w:rPr>
              <w:t>活动</w:t>
            </w:r>
          </w:p>
        </w:tc>
        <w:tc>
          <w:tcPr>
            <w:tcW w:w="1701"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color w:val="000000"/>
                <w:sz w:val="22"/>
              </w:rPr>
            </w:pPr>
            <w:r w:rsidRPr="00E96B87">
              <w:rPr>
                <w:rFonts w:ascii="黑体" w:eastAsia="黑体" w:cs="宋体" w:hint="eastAsia"/>
                <w:b/>
                <w:color w:val="000000"/>
                <w:sz w:val="22"/>
              </w:rPr>
              <w:t>实施时间</w:t>
            </w:r>
          </w:p>
        </w:tc>
        <w:tc>
          <w:tcPr>
            <w:tcW w:w="3045"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color w:val="000000"/>
                <w:sz w:val="22"/>
              </w:rPr>
            </w:pPr>
            <w:r w:rsidRPr="00E96B87">
              <w:rPr>
                <w:rFonts w:ascii="黑体" w:eastAsia="黑体" w:cs="宋体" w:hint="eastAsia"/>
                <w:b/>
                <w:color w:val="000000"/>
                <w:sz w:val="22"/>
              </w:rPr>
              <w:t>应急措施</w:t>
            </w:r>
          </w:p>
        </w:tc>
      </w:tr>
      <w:tr w:rsidR="00613412" w:rsidRPr="00E96B87" w:rsidTr="00911C9F">
        <w:trPr>
          <w:jc w:val="center"/>
        </w:trPr>
        <w:tc>
          <w:tcPr>
            <w:tcW w:w="80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743"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8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30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r w:rsidR="00613412" w:rsidRPr="00E96B87" w:rsidTr="00911C9F">
        <w:trPr>
          <w:jc w:val="center"/>
        </w:trPr>
        <w:tc>
          <w:tcPr>
            <w:tcW w:w="809"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743"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842"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1701"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c>
          <w:tcPr>
            <w:tcW w:w="3045"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p>
        </w:tc>
      </w:tr>
    </w:tbl>
    <w:p w:rsidR="00613412" w:rsidRPr="00E96B87" w:rsidRDefault="00613412" w:rsidP="00613412">
      <w:pPr>
        <w:pStyle w:val="10"/>
        <w:rPr>
          <w:color w:val="000000"/>
        </w:rPr>
      </w:pPr>
      <w:bookmarkStart w:id="61" w:name="_Toc56848178"/>
      <w:bookmarkStart w:id="62" w:name="_Toc12559529"/>
      <w:r w:rsidRPr="00E96B87">
        <w:rPr>
          <w:rFonts w:hint="eastAsia"/>
          <w:color w:val="000000"/>
        </w:rPr>
        <w:t>质量保证和控制活动</w:t>
      </w:r>
      <w:bookmarkEnd w:id="61"/>
      <w:bookmarkEnd w:id="62"/>
    </w:p>
    <w:p w:rsidR="00613412" w:rsidRPr="00EE05B7" w:rsidRDefault="00613412" w:rsidP="00613412">
      <w:pPr>
        <w:ind w:right="480" w:firstLineChars="200" w:firstLine="480"/>
        <w:rPr>
          <w:color w:val="000000"/>
        </w:rPr>
      </w:pPr>
      <w:r w:rsidRPr="00EE05B7">
        <w:rPr>
          <w:rFonts w:ascii="宋体" w:cs="宋体" w:hint="eastAsia"/>
          <w:color w:val="000000"/>
        </w:rPr>
        <w:t>应该执行以下的质量保证活动，</w:t>
      </w:r>
      <w:r w:rsidRPr="00EE05B7">
        <w:rPr>
          <w:rFonts w:ascii="宋体" w:cs="宋体"/>
          <w:color w:val="000000"/>
        </w:rPr>
        <w:t>PQA</w:t>
      </w:r>
      <w:r w:rsidRPr="00EE05B7">
        <w:rPr>
          <w:rFonts w:ascii="宋体" w:cs="宋体" w:hint="eastAsia"/>
          <w:color w:val="000000"/>
        </w:rPr>
        <w:t>需特别关注</w:t>
      </w:r>
      <w:r w:rsidRPr="00EE05B7">
        <w:rPr>
          <w:rFonts w:ascii="宋体" w:cs="宋体"/>
          <w:color w:val="000000"/>
        </w:rPr>
        <w:t>PDT</w:t>
      </w:r>
      <w:r w:rsidRPr="00EE05B7">
        <w:rPr>
          <w:rFonts w:ascii="宋体" w:cs="宋体" w:hint="eastAsia"/>
          <w:color w:val="000000"/>
        </w:rPr>
        <w:t>是否遵循相关流程规范进行变更控制管理（例如：计划更改、工程更改、规格更改等）：</w:t>
      </w:r>
      <w:r w:rsidRPr="00EE05B7">
        <w:rPr>
          <w:color w:val="000000"/>
        </w:rPr>
        <w:t xml:space="preserve"> </w:t>
      </w:r>
    </w:p>
    <w:tbl>
      <w:tblPr>
        <w:tblW w:w="9132" w:type="dxa"/>
        <w:jc w:val="center"/>
        <w:tblInd w:w="57" w:type="dxa"/>
        <w:tblLayout w:type="fixed"/>
        <w:tblLook w:val="0000" w:firstRow="0" w:lastRow="0" w:firstColumn="0" w:lastColumn="0" w:noHBand="0" w:noVBand="0"/>
      </w:tblPr>
      <w:tblGrid>
        <w:gridCol w:w="1894"/>
        <w:gridCol w:w="2410"/>
        <w:gridCol w:w="4828"/>
      </w:tblGrid>
      <w:tr w:rsidR="00613412" w:rsidRPr="00E96B87" w:rsidTr="00911C9F">
        <w:trPr>
          <w:cantSplit/>
          <w:tblHeader/>
          <w:jc w:val="center"/>
        </w:trPr>
        <w:tc>
          <w:tcPr>
            <w:tcW w:w="1894"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bCs/>
                <w:color w:val="000000"/>
                <w:sz w:val="22"/>
              </w:rPr>
            </w:pPr>
            <w:r w:rsidRPr="00E96B87">
              <w:rPr>
                <w:rFonts w:ascii="黑体" w:eastAsia="黑体" w:cs="宋体" w:hint="eastAsia"/>
                <w:b/>
                <w:bCs/>
                <w:color w:val="000000"/>
                <w:sz w:val="22"/>
              </w:rPr>
              <w:t>活动</w:t>
            </w:r>
          </w:p>
        </w:tc>
        <w:tc>
          <w:tcPr>
            <w:tcW w:w="2410"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bCs/>
                <w:color w:val="000000"/>
                <w:sz w:val="22"/>
              </w:rPr>
            </w:pPr>
            <w:r w:rsidRPr="00E96B87">
              <w:rPr>
                <w:rFonts w:ascii="黑体" w:eastAsia="黑体" w:cs="宋体" w:hint="eastAsia"/>
                <w:b/>
                <w:bCs/>
                <w:color w:val="000000"/>
                <w:sz w:val="22"/>
              </w:rPr>
              <w:t>责任人</w:t>
            </w:r>
          </w:p>
        </w:tc>
        <w:tc>
          <w:tcPr>
            <w:tcW w:w="4828" w:type="dxa"/>
            <w:tcBorders>
              <w:top w:val="single" w:sz="6" w:space="0" w:color="auto"/>
              <w:left w:val="single" w:sz="6" w:space="0" w:color="auto"/>
              <w:bottom w:val="single" w:sz="6" w:space="0" w:color="auto"/>
              <w:right w:val="single" w:sz="6" w:space="0" w:color="auto"/>
            </w:tcBorders>
            <w:shd w:val="clear" w:color="auto" w:fill="CCCCCC"/>
          </w:tcPr>
          <w:p w:rsidR="00613412" w:rsidRPr="00E96B87" w:rsidRDefault="00613412" w:rsidP="00613412">
            <w:pPr>
              <w:ind w:right="480"/>
              <w:jc w:val="center"/>
              <w:rPr>
                <w:rFonts w:ascii="黑体" w:eastAsia="黑体"/>
                <w:b/>
                <w:bCs/>
                <w:color w:val="000000"/>
                <w:sz w:val="22"/>
              </w:rPr>
            </w:pPr>
            <w:r w:rsidRPr="00E96B87">
              <w:rPr>
                <w:rFonts w:ascii="黑体" w:eastAsia="黑体" w:cs="宋体" w:hint="eastAsia"/>
                <w:b/>
                <w:bCs/>
                <w:color w:val="000000"/>
                <w:sz w:val="22"/>
              </w:rPr>
              <w:t>说明</w:t>
            </w:r>
          </w:p>
        </w:tc>
      </w:tr>
      <w:tr w:rsidR="00613412" w:rsidRPr="00E96B87" w:rsidTr="00911C9F">
        <w:trPr>
          <w:cantSplit/>
          <w:jc w:val="center"/>
        </w:trPr>
        <w:tc>
          <w:tcPr>
            <w:tcW w:w="189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iCs/>
                <w:color w:val="000000"/>
              </w:rPr>
            </w:pPr>
            <w:r w:rsidRPr="00E96B87">
              <w:rPr>
                <w:rFonts w:ascii="宋体" w:hAnsi="宋体" w:hint="eastAsia"/>
                <w:iCs/>
                <w:color w:val="000000"/>
              </w:rPr>
              <w:lastRenderedPageBreak/>
              <w:t>内部审计（包括流程符合度审计）</w:t>
            </w:r>
          </w:p>
        </w:tc>
        <w:tc>
          <w:tcPr>
            <w:tcW w:w="2410"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iCs/>
                <w:color w:val="000000"/>
              </w:rPr>
            </w:pPr>
            <w:r>
              <w:rPr>
                <w:rFonts w:ascii="宋体" w:hAnsi="宋体" w:hint="eastAsia"/>
                <w:iCs/>
                <w:color w:val="000000"/>
              </w:rPr>
              <w:t>——</w:t>
            </w:r>
            <w:proofErr w:type="gramStart"/>
            <w:r>
              <w:rPr>
                <w:rFonts w:ascii="宋体" w:hAnsi="宋体" w:hint="eastAsia"/>
                <w:iCs/>
                <w:color w:val="000000"/>
              </w:rPr>
              <w:t>—</w:t>
            </w:r>
            <w:proofErr w:type="gramEnd"/>
          </w:p>
        </w:tc>
        <w:tc>
          <w:tcPr>
            <w:tcW w:w="482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cs="宋体"/>
                <w:iCs/>
                <w:color w:val="000000"/>
              </w:rPr>
            </w:pPr>
            <w:r w:rsidRPr="00E96B87">
              <w:rPr>
                <w:rFonts w:ascii="宋体" w:hAnsi="宋体" w:cs="宋体"/>
                <w:iCs/>
                <w:color w:val="000000"/>
              </w:rPr>
              <w:t xml:space="preserve">Internal Audit Procedure </w:t>
            </w:r>
            <w:r w:rsidRPr="00E96B87">
              <w:rPr>
                <w:rFonts w:ascii="宋体" w:hAnsi="宋体" w:cs="宋体" w:hint="eastAsia"/>
                <w:iCs/>
                <w:color w:val="000000"/>
              </w:rPr>
              <w:t>内部审计规程</w:t>
            </w:r>
          </w:p>
          <w:p w:rsidR="00613412" w:rsidRPr="00E96B87" w:rsidRDefault="00613412" w:rsidP="00613412">
            <w:pPr>
              <w:ind w:right="480"/>
              <w:rPr>
                <w:color w:val="000000"/>
              </w:rPr>
            </w:pPr>
            <w:r w:rsidRPr="00E96B87">
              <w:rPr>
                <w:rFonts w:hint="eastAsia"/>
                <w:color w:val="000000"/>
              </w:rPr>
              <w:t>依据项目任务书、项目</w:t>
            </w:r>
            <w:r w:rsidRPr="00E96B87">
              <w:rPr>
                <w:rFonts w:hint="eastAsia"/>
                <w:color w:val="000000"/>
              </w:rPr>
              <w:t>WBS</w:t>
            </w:r>
            <w:r w:rsidRPr="00E96B87">
              <w:rPr>
                <w:rFonts w:hint="eastAsia"/>
                <w:color w:val="000000"/>
              </w:rPr>
              <w:t>计划和相关流程，按</w:t>
            </w:r>
            <w:proofErr w:type="spellStart"/>
            <w:r w:rsidRPr="00E96B87">
              <w:rPr>
                <w:rFonts w:hint="eastAsia"/>
                <w:color w:val="000000"/>
              </w:rPr>
              <w:t>TRx</w:t>
            </w:r>
            <w:proofErr w:type="spellEnd"/>
            <w:r w:rsidRPr="00E96B87">
              <w:rPr>
                <w:rFonts w:hint="eastAsia"/>
                <w:color w:val="000000"/>
              </w:rPr>
              <w:t>进行阶段划分，制定并实施本</w:t>
            </w:r>
            <w:r w:rsidRPr="00E96B87">
              <w:rPr>
                <w:rFonts w:hint="eastAsia"/>
                <w:color w:val="000000"/>
              </w:rPr>
              <w:t>NPD</w:t>
            </w:r>
            <w:r w:rsidRPr="00E96B87">
              <w:rPr>
                <w:rFonts w:hint="eastAsia"/>
                <w:color w:val="000000"/>
              </w:rPr>
              <w:t>项目内部审计计划。在项目实施过程中，根据</w:t>
            </w:r>
            <w:r w:rsidRPr="00E96B87">
              <w:rPr>
                <w:iCs/>
                <w:color w:val="000000"/>
              </w:rPr>
              <w:t>LPDT</w:t>
            </w:r>
            <w:r w:rsidRPr="00E96B87">
              <w:rPr>
                <w:rFonts w:hint="eastAsia"/>
                <w:iCs/>
                <w:color w:val="000000"/>
              </w:rPr>
              <w:t>要求</w:t>
            </w:r>
            <w:r w:rsidRPr="00E96B87">
              <w:rPr>
                <w:rFonts w:hint="eastAsia"/>
                <w:iCs/>
                <w:color w:val="000000"/>
              </w:rPr>
              <w:t>PQA</w:t>
            </w:r>
            <w:r w:rsidRPr="00E96B87">
              <w:rPr>
                <w:rFonts w:hint="eastAsia"/>
                <w:iCs/>
                <w:color w:val="000000"/>
              </w:rPr>
              <w:t>必须进行专项内部审计。</w:t>
            </w:r>
          </w:p>
        </w:tc>
      </w:tr>
      <w:tr w:rsidR="00613412" w:rsidRPr="00E96B87" w:rsidTr="00911C9F">
        <w:trPr>
          <w:cantSplit/>
          <w:jc w:val="center"/>
        </w:trPr>
        <w:tc>
          <w:tcPr>
            <w:tcW w:w="189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sidRPr="00E96B87">
              <w:rPr>
                <w:rFonts w:ascii="宋体" w:hAnsi="宋体" w:cs="宋体" w:hint="eastAsia"/>
                <w:iCs/>
                <w:color w:val="000000"/>
              </w:rPr>
              <w:t>交付件审计</w:t>
            </w:r>
          </w:p>
        </w:tc>
        <w:tc>
          <w:tcPr>
            <w:tcW w:w="2410"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Pr>
                <w:rFonts w:hint="eastAsia"/>
                <w:color w:val="000000"/>
              </w:rPr>
              <w:t>——</w:t>
            </w:r>
            <w:proofErr w:type="gramStart"/>
            <w:r>
              <w:rPr>
                <w:rFonts w:hint="eastAsia"/>
                <w:color w:val="000000"/>
              </w:rPr>
              <w:t>—</w:t>
            </w:r>
            <w:proofErr w:type="gramEnd"/>
          </w:p>
        </w:tc>
        <w:tc>
          <w:tcPr>
            <w:tcW w:w="482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sidRPr="00E96B87">
              <w:rPr>
                <w:rFonts w:hint="eastAsia"/>
                <w:color w:val="000000"/>
              </w:rPr>
              <w:t>依据项目</w:t>
            </w:r>
            <w:r w:rsidRPr="00E96B87">
              <w:rPr>
                <w:rFonts w:hint="eastAsia"/>
                <w:color w:val="000000"/>
              </w:rPr>
              <w:t>WBS</w:t>
            </w:r>
            <w:r w:rsidRPr="00E96B87">
              <w:rPr>
                <w:rFonts w:hint="eastAsia"/>
                <w:color w:val="000000"/>
              </w:rPr>
              <w:t>计划和相关流程，定期（周或月）对交付件进行审计，并在</w:t>
            </w:r>
            <w:proofErr w:type="spellStart"/>
            <w:r w:rsidRPr="00E96B87">
              <w:rPr>
                <w:rFonts w:hint="eastAsia"/>
                <w:color w:val="000000"/>
              </w:rPr>
              <w:t>TRx</w:t>
            </w:r>
            <w:proofErr w:type="spellEnd"/>
            <w:r w:rsidRPr="00E96B87">
              <w:rPr>
                <w:rFonts w:hint="eastAsia"/>
                <w:color w:val="000000"/>
              </w:rPr>
              <w:t>报告。交付件审计的要点：是否按流程进行评审、进行验证或得到批准，评审中所提出的问题是否确定了相应的解决措施，在重新提交的交付件中问题是否得到解决。</w:t>
            </w:r>
          </w:p>
        </w:tc>
      </w:tr>
      <w:tr w:rsidR="00613412" w:rsidRPr="00E96B87" w:rsidTr="00911C9F">
        <w:trPr>
          <w:cantSplit/>
          <w:jc w:val="center"/>
        </w:trPr>
        <w:tc>
          <w:tcPr>
            <w:tcW w:w="189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sidRPr="00E96B87">
              <w:rPr>
                <w:rFonts w:ascii="宋体" w:hAnsi="宋体"/>
                <w:iCs/>
                <w:color w:val="000000"/>
              </w:rPr>
              <w:t xml:space="preserve">PCR </w:t>
            </w:r>
            <w:r w:rsidRPr="00E96B87">
              <w:rPr>
                <w:rFonts w:ascii="宋体" w:hAnsi="宋体" w:cs="宋体" w:hint="eastAsia"/>
                <w:iCs/>
                <w:color w:val="000000"/>
              </w:rPr>
              <w:t>变更处理</w:t>
            </w:r>
          </w:p>
        </w:tc>
        <w:tc>
          <w:tcPr>
            <w:tcW w:w="2410"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Pr>
                <w:rFonts w:hint="eastAsia"/>
                <w:color w:val="000000"/>
              </w:rPr>
              <w:t>——</w:t>
            </w:r>
            <w:proofErr w:type="gramStart"/>
            <w:r>
              <w:rPr>
                <w:rFonts w:hint="eastAsia"/>
                <w:color w:val="000000"/>
              </w:rPr>
              <w:t>—</w:t>
            </w:r>
            <w:proofErr w:type="gramEnd"/>
          </w:p>
        </w:tc>
        <w:tc>
          <w:tcPr>
            <w:tcW w:w="482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3"/>
              <w:ind w:right="480"/>
              <w:rPr>
                <w:rFonts w:ascii="宋体" w:hAnsi="宋体"/>
                <w:iCs/>
                <w:color w:val="000000"/>
              </w:rPr>
            </w:pPr>
            <w:r w:rsidRPr="00E96B87">
              <w:rPr>
                <w:rFonts w:ascii="宋体" w:hAnsi="宋体" w:hint="eastAsia"/>
                <w:iCs/>
                <w:color w:val="000000"/>
              </w:rPr>
              <w:t>PCR Control Procedure</w:t>
            </w:r>
          </w:p>
          <w:p w:rsidR="00613412" w:rsidRPr="00E96B87" w:rsidRDefault="00613412" w:rsidP="00613412">
            <w:pPr>
              <w:widowControl/>
              <w:ind w:right="480"/>
              <w:rPr>
                <w:color w:val="000000"/>
              </w:rPr>
            </w:pPr>
            <w:r w:rsidRPr="00E96B87">
              <w:rPr>
                <w:rFonts w:ascii="宋体" w:hAnsi="宋体" w:hint="eastAsia"/>
                <w:iCs/>
                <w:color w:val="000000"/>
              </w:rPr>
              <w:t>PCR变更控制流程</w:t>
            </w:r>
          </w:p>
        </w:tc>
      </w:tr>
      <w:tr w:rsidR="00613412" w:rsidRPr="00E96B87" w:rsidTr="00911C9F">
        <w:trPr>
          <w:cantSplit/>
          <w:jc w:val="center"/>
        </w:trPr>
        <w:tc>
          <w:tcPr>
            <w:tcW w:w="189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sidRPr="00E96B87">
              <w:rPr>
                <w:rFonts w:ascii="宋体" w:hAnsi="宋体" w:hint="eastAsia"/>
                <w:iCs/>
                <w:color w:val="000000"/>
              </w:rPr>
              <w:t>ECR，DCR变更处理</w:t>
            </w:r>
          </w:p>
        </w:tc>
        <w:tc>
          <w:tcPr>
            <w:tcW w:w="2410"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Pr>
                <w:rFonts w:hint="eastAsia"/>
                <w:color w:val="000000"/>
              </w:rPr>
              <w:t>——</w:t>
            </w:r>
            <w:proofErr w:type="gramStart"/>
            <w:r>
              <w:rPr>
                <w:rFonts w:hint="eastAsia"/>
                <w:color w:val="000000"/>
              </w:rPr>
              <w:t>—</w:t>
            </w:r>
            <w:proofErr w:type="gramEnd"/>
          </w:p>
        </w:tc>
        <w:tc>
          <w:tcPr>
            <w:tcW w:w="482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pStyle w:val="af3"/>
              <w:ind w:right="480"/>
              <w:rPr>
                <w:rFonts w:ascii="宋体" w:hAnsi="宋体"/>
                <w:iCs/>
                <w:color w:val="000000"/>
              </w:rPr>
            </w:pPr>
            <w:r w:rsidRPr="00E96B87">
              <w:rPr>
                <w:rFonts w:ascii="宋体" w:hAnsi="宋体" w:hint="eastAsia"/>
                <w:iCs/>
                <w:color w:val="000000"/>
              </w:rPr>
              <w:t>ECR, DCR Control Procedure</w:t>
            </w:r>
          </w:p>
          <w:p w:rsidR="00613412" w:rsidRPr="00E96B87" w:rsidRDefault="00613412" w:rsidP="00613412">
            <w:pPr>
              <w:widowControl/>
              <w:ind w:right="480"/>
              <w:rPr>
                <w:color w:val="000000"/>
              </w:rPr>
            </w:pPr>
            <w:r w:rsidRPr="00E96B87">
              <w:rPr>
                <w:rFonts w:ascii="宋体" w:hAnsi="宋体" w:hint="eastAsia"/>
                <w:iCs/>
                <w:color w:val="000000"/>
              </w:rPr>
              <w:t>ECR，DCR变更控制流程</w:t>
            </w:r>
          </w:p>
        </w:tc>
      </w:tr>
      <w:tr w:rsidR="00613412" w:rsidRPr="00E96B87" w:rsidTr="00911C9F">
        <w:trPr>
          <w:cantSplit/>
          <w:jc w:val="center"/>
        </w:trPr>
        <w:tc>
          <w:tcPr>
            <w:tcW w:w="1894"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iCs/>
                <w:color w:val="000000"/>
              </w:rPr>
            </w:pPr>
            <w:r w:rsidRPr="00E96B87">
              <w:rPr>
                <w:rFonts w:ascii="宋体" w:hAnsi="宋体" w:cs="宋体" w:hint="eastAsia"/>
                <w:iCs/>
                <w:color w:val="000000"/>
              </w:rPr>
              <w:t>质量记录</w:t>
            </w:r>
          </w:p>
        </w:tc>
        <w:tc>
          <w:tcPr>
            <w:tcW w:w="2410"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rFonts w:ascii="宋体" w:hAnsi="宋体"/>
                <w:iCs/>
                <w:color w:val="000000"/>
              </w:rPr>
            </w:pPr>
            <w:r>
              <w:rPr>
                <w:rFonts w:ascii="宋体" w:hAnsi="宋体" w:hint="eastAsia"/>
                <w:iCs/>
                <w:color w:val="000000"/>
              </w:rPr>
              <w:t>——</w:t>
            </w:r>
            <w:proofErr w:type="gramStart"/>
            <w:r>
              <w:rPr>
                <w:rFonts w:ascii="宋体" w:hAnsi="宋体" w:hint="eastAsia"/>
                <w:iCs/>
                <w:color w:val="000000"/>
              </w:rPr>
              <w:t>—</w:t>
            </w:r>
            <w:proofErr w:type="gramEnd"/>
          </w:p>
        </w:tc>
        <w:tc>
          <w:tcPr>
            <w:tcW w:w="4828" w:type="dxa"/>
            <w:tcBorders>
              <w:top w:val="single" w:sz="6" w:space="0" w:color="auto"/>
              <w:left w:val="single" w:sz="6" w:space="0" w:color="auto"/>
              <w:bottom w:val="single" w:sz="6" w:space="0" w:color="auto"/>
              <w:right w:val="single" w:sz="6" w:space="0" w:color="auto"/>
            </w:tcBorders>
          </w:tcPr>
          <w:p w:rsidR="00613412" w:rsidRPr="00E96B87" w:rsidRDefault="00613412" w:rsidP="00613412">
            <w:pPr>
              <w:ind w:right="480"/>
              <w:rPr>
                <w:color w:val="000000"/>
              </w:rPr>
            </w:pPr>
            <w:r w:rsidRPr="00E96B87">
              <w:rPr>
                <w:rFonts w:hint="eastAsia"/>
                <w:color w:val="000000"/>
              </w:rPr>
              <w:t>确定本</w:t>
            </w:r>
            <w:r w:rsidRPr="00E96B87">
              <w:rPr>
                <w:rFonts w:hint="eastAsia"/>
                <w:color w:val="000000"/>
              </w:rPr>
              <w:t>NPD</w:t>
            </w:r>
            <w:r w:rsidRPr="00E96B87">
              <w:rPr>
                <w:rFonts w:hint="eastAsia"/>
                <w:color w:val="000000"/>
              </w:rPr>
              <w:t>项目所需</w:t>
            </w:r>
            <w:proofErr w:type="gramStart"/>
            <w:r w:rsidRPr="00E96B87">
              <w:rPr>
                <w:rFonts w:hint="eastAsia"/>
                <w:color w:val="000000"/>
              </w:rPr>
              <w:t>并必要</w:t>
            </w:r>
            <w:proofErr w:type="gramEnd"/>
            <w:r w:rsidRPr="00E96B87">
              <w:rPr>
                <w:rFonts w:hint="eastAsia"/>
                <w:color w:val="000000"/>
              </w:rPr>
              <w:t>的质量记录，以提供本</w:t>
            </w:r>
            <w:r w:rsidRPr="00E96B87">
              <w:rPr>
                <w:rFonts w:hint="eastAsia"/>
                <w:color w:val="000000"/>
              </w:rPr>
              <w:t>NPD</w:t>
            </w:r>
            <w:r w:rsidRPr="00E96B87">
              <w:rPr>
                <w:rFonts w:hint="eastAsia"/>
                <w:color w:val="000000"/>
              </w:rPr>
              <w:t>项目产品和过程符合要求的证据，同时便于进行必要的追溯和分析。规定本</w:t>
            </w:r>
            <w:r w:rsidRPr="00E96B87">
              <w:rPr>
                <w:rFonts w:hint="eastAsia"/>
                <w:color w:val="000000"/>
              </w:rPr>
              <w:t>NPD</w:t>
            </w:r>
            <w:r w:rsidRPr="00E96B87">
              <w:rPr>
                <w:rFonts w:hint="eastAsia"/>
                <w:color w:val="000000"/>
              </w:rPr>
              <w:t>项目质量记录的标识、收集、归档、维护和处理等活动要求，并结合内部审计进行检查</w:t>
            </w:r>
          </w:p>
        </w:tc>
      </w:tr>
    </w:tbl>
    <w:p w:rsidR="00613412" w:rsidRPr="00E96B87" w:rsidRDefault="00613412" w:rsidP="00613412">
      <w:pPr>
        <w:ind w:right="480"/>
        <w:rPr>
          <w:color w:val="000000"/>
        </w:rPr>
      </w:pPr>
    </w:p>
    <w:p w:rsidR="006269B0" w:rsidRDefault="006269B0" w:rsidP="006269B0">
      <w:pPr>
        <w:ind w:right="480"/>
      </w:pPr>
    </w:p>
    <w:p w:rsidR="006269B0" w:rsidRDefault="006269B0" w:rsidP="006269B0">
      <w:pPr>
        <w:pStyle w:val="11"/>
      </w:pPr>
    </w:p>
    <w:p w:rsidR="006269B0" w:rsidRPr="006269B0" w:rsidRDefault="006269B0" w:rsidP="006269B0">
      <w:pPr>
        <w:pStyle w:val="11"/>
      </w:pPr>
      <w:r w:rsidRPr="006269B0">
        <w:rPr>
          <w:rFonts w:hint="eastAsia"/>
        </w:rPr>
        <w:t>“校园导航系统测试计划”</w:t>
      </w:r>
    </w:p>
    <w:p w:rsidR="006269B0" w:rsidRDefault="006269B0" w:rsidP="006269B0">
      <w:pPr>
        <w:pStyle w:val="11"/>
      </w:pPr>
      <w:r>
        <w:rPr>
          <w:rFonts w:hint="eastAsia"/>
        </w:rPr>
        <w:t>项目版本：校园导航系统</w:t>
      </w:r>
      <w:r>
        <w:rPr>
          <w:rFonts w:hint="eastAsia"/>
        </w:rPr>
        <w:t xml:space="preserve"> 1.0.0 </w:t>
      </w:r>
    </w:p>
    <w:p w:rsidR="006269B0" w:rsidRDefault="006269B0" w:rsidP="006269B0">
      <w:pPr>
        <w:ind w:right="480"/>
      </w:pPr>
    </w:p>
    <w:p w:rsidR="006269B0" w:rsidRDefault="006269B0" w:rsidP="006269B0">
      <w:pPr>
        <w:ind w:right="480"/>
      </w:pPr>
    </w:p>
    <w:p w:rsidR="006269B0" w:rsidRDefault="006269B0" w:rsidP="006269B0">
      <w:pPr>
        <w:ind w:right="480"/>
      </w:pPr>
    </w:p>
    <w:p w:rsidR="006269B0" w:rsidRPr="006269B0" w:rsidRDefault="006269B0" w:rsidP="006269B0">
      <w:pPr>
        <w:ind w:right="480"/>
        <w:jc w:val="center"/>
        <w:rPr>
          <w:b/>
          <w:sz w:val="32"/>
          <w:szCs w:val="32"/>
        </w:rPr>
      </w:pPr>
      <w:r w:rsidRPr="006269B0">
        <w:rPr>
          <w:rFonts w:hint="eastAsia"/>
          <w:b/>
          <w:sz w:val="32"/>
          <w:szCs w:val="32"/>
        </w:rPr>
        <w:t>作者：牛品</w:t>
      </w: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pStyle w:val="11"/>
      </w:pPr>
      <w:r>
        <w:rPr>
          <w:rFonts w:hint="eastAsia"/>
        </w:rPr>
        <w:t>目录</w:t>
      </w:r>
    </w:p>
    <w:p w:rsidR="006269B0" w:rsidRDefault="006269B0" w:rsidP="006269B0">
      <w:pPr>
        <w:ind w:right="480"/>
      </w:pPr>
    </w:p>
    <w:p w:rsidR="006269B0" w:rsidRPr="0030207E" w:rsidRDefault="006269B0" w:rsidP="006269B0">
      <w:pPr>
        <w:pStyle w:val="11"/>
      </w:pPr>
      <w:r w:rsidRPr="0030207E">
        <w:fldChar w:fldCharType="begin"/>
      </w:r>
      <w:r w:rsidRPr="0030207E">
        <w:instrText xml:space="preserve"> TOC \o "1-3" \h \z \u </w:instrText>
      </w:r>
      <w:r w:rsidRPr="0030207E">
        <w:fldChar w:fldCharType="separate"/>
      </w:r>
      <w:hyperlink w:anchor="_Toc4045" w:history="1">
        <w:r w:rsidRPr="0030207E">
          <w:rPr>
            <w:rFonts w:hint="eastAsia"/>
          </w:rPr>
          <w:t xml:space="preserve">1 </w:t>
        </w:r>
        <w:r w:rsidRPr="0030207E">
          <w:rPr>
            <w:rFonts w:hint="eastAsia"/>
          </w:rPr>
          <w:t>“校园导航</w:t>
        </w:r>
        <w:r w:rsidRPr="0030207E">
          <w:rPr>
            <w:rFonts w:ascii="宋体" w:hAnsi="宋体" w:hint="eastAsia"/>
          </w:rPr>
          <w:t>系统</w:t>
        </w:r>
        <w:r w:rsidRPr="0030207E">
          <w:rPr>
            <w:rFonts w:hint="eastAsia"/>
          </w:rPr>
          <w:t>”测试需求</w:t>
        </w:r>
        <w:r w:rsidRPr="0030207E">
          <w:tab/>
        </w:r>
        <w:r w:rsidRPr="0030207E">
          <w:fldChar w:fldCharType="begin"/>
        </w:r>
        <w:r w:rsidRPr="0030207E">
          <w:instrText xml:space="preserve"> PAGEREF _Toc4045 </w:instrText>
        </w:r>
        <w:r w:rsidRPr="0030207E">
          <w:fldChar w:fldCharType="separate"/>
        </w:r>
        <w:r w:rsidRPr="0030207E">
          <w:t>1</w:t>
        </w:r>
        <w:r w:rsidRPr="0030207E">
          <w:fldChar w:fldCharType="end"/>
        </w:r>
      </w:hyperlink>
    </w:p>
    <w:p w:rsidR="006269B0" w:rsidRPr="0030207E" w:rsidRDefault="00423C6B" w:rsidP="006269B0">
      <w:pPr>
        <w:pStyle w:val="20"/>
        <w:tabs>
          <w:tab w:val="right" w:leader="dot" w:pos="8306"/>
        </w:tabs>
        <w:ind w:right="480"/>
        <w:rPr>
          <w:sz w:val="24"/>
        </w:rPr>
      </w:pPr>
      <w:hyperlink w:anchor="_Toc31843" w:history="1">
        <w:r w:rsidR="006269B0" w:rsidRPr="0030207E">
          <w:rPr>
            <w:rFonts w:hint="eastAsia"/>
            <w:sz w:val="24"/>
          </w:rPr>
          <w:t xml:space="preserve">1.1 </w:t>
        </w:r>
        <w:r w:rsidR="006269B0" w:rsidRPr="0030207E">
          <w:rPr>
            <w:rFonts w:hint="eastAsia"/>
            <w:sz w:val="24"/>
          </w:rPr>
          <w:t>系统简介</w:t>
        </w:r>
        <w:r w:rsidR="006269B0" w:rsidRPr="0030207E">
          <w:rPr>
            <w:sz w:val="24"/>
          </w:rPr>
          <w:tab/>
        </w:r>
        <w:r w:rsidR="006269B0" w:rsidRPr="0030207E">
          <w:rPr>
            <w:sz w:val="24"/>
          </w:rPr>
          <w:fldChar w:fldCharType="begin"/>
        </w:r>
        <w:r w:rsidR="006269B0" w:rsidRPr="0030207E">
          <w:rPr>
            <w:sz w:val="24"/>
          </w:rPr>
          <w:instrText xml:space="preserve"> PAGEREF _Toc31843 </w:instrText>
        </w:r>
        <w:r w:rsidR="006269B0" w:rsidRPr="0030207E">
          <w:rPr>
            <w:sz w:val="24"/>
          </w:rPr>
          <w:fldChar w:fldCharType="separate"/>
        </w:r>
        <w:r w:rsidR="006269B0" w:rsidRPr="0030207E">
          <w:rPr>
            <w:sz w:val="24"/>
          </w:rPr>
          <w:t>1</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31374" w:history="1">
        <w:r w:rsidR="006269B0" w:rsidRPr="0030207E">
          <w:rPr>
            <w:rFonts w:hint="eastAsia"/>
            <w:sz w:val="24"/>
          </w:rPr>
          <w:t>1.2</w:t>
        </w:r>
        <w:r w:rsidR="006269B0" w:rsidRPr="0030207E">
          <w:rPr>
            <w:rFonts w:hint="eastAsia"/>
            <w:sz w:val="24"/>
          </w:rPr>
          <w:t>部分功能测试需求</w:t>
        </w:r>
        <w:r w:rsidR="006269B0" w:rsidRPr="0030207E">
          <w:rPr>
            <w:rFonts w:hint="eastAsia"/>
            <w:sz w:val="24"/>
          </w:rPr>
          <w:t>NA</w:t>
        </w:r>
        <w:r w:rsidR="006269B0" w:rsidRPr="0030207E">
          <w:rPr>
            <w:rFonts w:hint="eastAsia"/>
            <w:sz w:val="24"/>
          </w:rPr>
          <w:t>（</w:t>
        </w:r>
        <w:r w:rsidR="006269B0" w:rsidRPr="0030207E">
          <w:rPr>
            <w:rFonts w:hint="eastAsia"/>
            <w:sz w:val="24"/>
          </w:rPr>
          <w:t>navigation</w:t>
        </w:r>
        <w:r w:rsidR="006269B0" w:rsidRPr="0030207E">
          <w:rPr>
            <w:rFonts w:hint="eastAsia"/>
            <w:sz w:val="24"/>
          </w:rPr>
          <w:t>）即导航</w:t>
        </w:r>
        <w:r w:rsidR="006269B0" w:rsidRPr="0030207E">
          <w:rPr>
            <w:sz w:val="24"/>
          </w:rPr>
          <w:tab/>
        </w:r>
        <w:r w:rsidR="006269B0" w:rsidRPr="0030207E">
          <w:rPr>
            <w:sz w:val="24"/>
          </w:rPr>
          <w:fldChar w:fldCharType="begin"/>
        </w:r>
        <w:r w:rsidR="006269B0" w:rsidRPr="0030207E">
          <w:rPr>
            <w:sz w:val="24"/>
          </w:rPr>
          <w:instrText xml:space="preserve"> PAGEREF _Toc31374 </w:instrText>
        </w:r>
        <w:r w:rsidR="006269B0" w:rsidRPr="0030207E">
          <w:rPr>
            <w:sz w:val="24"/>
          </w:rPr>
          <w:fldChar w:fldCharType="separate"/>
        </w:r>
        <w:r w:rsidR="006269B0" w:rsidRPr="0030207E">
          <w:rPr>
            <w:sz w:val="24"/>
          </w:rPr>
          <w:t>2</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3636" w:history="1">
        <w:r w:rsidR="006269B0" w:rsidRPr="0030207E">
          <w:rPr>
            <w:rFonts w:hint="eastAsia"/>
            <w:sz w:val="24"/>
          </w:rPr>
          <w:t xml:space="preserve">1.2 </w:t>
        </w:r>
        <w:r w:rsidR="006269B0" w:rsidRPr="0030207E">
          <w:rPr>
            <w:rFonts w:hint="eastAsia"/>
            <w:sz w:val="24"/>
          </w:rPr>
          <w:t>性能测试需求</w:t>
        </w:r>
        <w:r w:rsidR="006269B0" w:rsidRPr="0030207E">
          <w:rPr>
            <w:sz w:val="24"/>
          </w:rPr>
          <w:tab/>
        </w:r>
        <w:r w:rsidR="006269B0" w:rsidRPr="0030207E">
          <w:rPr>
            <w:sz w:val="24"/>
          </w:rPr>
          <w:fldChar w:fldCharType="begin"/>
        </w:r>
        <w:r w:rsidR="006269B0" w:rsidRPr="0030207E">
          <w:rPr>
            <w:sz w:val="24"/>
          </w:rPr>
          <w:instrText xml:space="preserve"> PAGEREF _Toc3636 </w:instrText>
        </w:r>
        <w:r w:rsidR="006269B0" w:rsidRPr="0030207E">
          <w:rPr>
            <w:sz w:val="24"/>
          </w:rPr>
          <w:fldChar w:fldCharType="separate"/>
        </w:r>
        <w:r w:rsidR="006269B0" w:rsidRPr="0030207E">
          <w:rPr>
            <w:sz w:val="24"/>
          </w:rPr>
          <w:t>2</w:t>
        </w:r>
        <w:r w:rsidR="006269B0" w:rsidRPr="0030207E">
          <w:rPr>
            <w:sz w:val="24"/>
          </w:rPr>
          <w:fldChar w:fldCharType="end"/>
        </w:r>
      </w:hyperlink>
    </w:p>
    <w:p w:rsidR="006269B0" w:rsidRPr="0030207E" w:rsidRDefault="00423C6B" w:rsidP="006269B0">
      <w:pPr>
        <w:pStyle w:val="30"/>
        <w:tabs>
          <w:tab w:val="right" w:leader="dot" w:pos="8306"/>
        </w:tabs>
        <w:ind w:right="480"/>
        <w:rPr>
          <w:sz w:val="24"/>
        </w:rPr>
      </w:pPr>
      <w:hyperlink w:anchor="_Toc23294" w:history="1">
        <w:r w:rsidR="006269B0" w:rsidRPr="0030207E">
          <w:rPr>
            <w:rFonts w:hint="eastAsia"/>
            <w:sz w:val="24"/>
          </w:rPr>
          <w:t xml:space="preserve">1.2.1 </w:t>
        </w:r>
        <w:r w:rsidR="006269B0" w:rsidRPr="0030207E">
          <w:rPr>
            <w:rFonts w:hint="eastAsia"/>
            <w:sz w:val="24"/>
          </w:rPr>
          <w:t>系统用户分析</w:t>
        </w:r>
        <w:r w:rsidR="006269B0" w:rsidRPr="0030207E">
          <w:rPr>
            <w:sz w:val="24"/>
          </w:rPr>
          <w:tab/>
        </w:r>
        <w:r w:rsidR="006269B0" w:rsidRPr="0030207E">
          <w:rPr>
            <w:sz w:val="24"/>
          </w:rPr>
          <w:fldChar w:fldCharType="begin"/>
        </w:r>
        <w:r w:rsidR="006269B0" w:rsidRPr="0030207E">
          <w:rPr>
            <w:sz w:val="24"/>
          </w:rPr>
          <w:instrText xml:space="preserve"> PAGEREF _Toc23294 </w:instrText>
        </w:r>
        <w:r w:rsidR="006269B0" w:rsidRPr="0030207E">
          <w:rPr>
            <w:sz w:val="24"/>
          </w:rPr>
          <w:fldChar w:fldCharType="separate"/>
        </w:r>
        <w:r w:rsidR="006269B0" w:rsidRPr="0030207E">
          <w:rPr>
            <w:sz w:val="24"/>
          </w:rPr>
          <w:t>2</w:t>
        </w:r>
        <w:r w:rsidR="006269B0" w:rsidRPr="0030207E">
          <w:rPr>
            <w:sz w:val="24"/>
          </w:rPr>
          <w:fldChar w:fldCharType="end"/>
        </w:r>
      </w:hyperlink>
    </w:p>
    <w:p w:rsidR="006269B0" w:rsidRPr="0030207E" w:rsidRDefault="00423C6B" w:rsidP="006269B0">
      <w:pPr>
        <w:pStyle w:val="30"/>
        <w:tabs>
          <w:tab w:val="right" w:leader="dot" w:pos="8306"/>
        </w:tabs>
        <w:ind w:right="480"/>
        <w:rPr>
          <w:sz w:val="24"/>
        </w:rPr>
      </w:pPr>
      <w:hyperlink w:anchor="_Toc1759" w:history="1">
        <w:r w:rsidR="006269B0" w:rsidRPr="0030207E">
          <w:rPr>
            <w:rFonts w:hint="eastAsia"/>
            <w:sz w:val="24"/>
          </w:rPr>
          <w:t xml:space="preserve">1.2.2 </w:t>
        </w:r>
        <w:r w:rsidR="006269B0" w:rsidRPr="0030207E">
          <w:rPr>
            <w:rFonts w:hint="eastAsia"/>
            <w:sz w:val="24"/>
          </w:rPr>
          <w:t>性能测试项</w:t>
        </w:r>
        <w:r w:rsidR="006269B0" w:rsidRPr="0030207E">
          <w:rPr>
            <w:sz w:val="24"/>
          </w:rPr>
          <w:tab/>
        </w:r>
        <w:r w:rsidR="006269B0" w:rsidRPr="0030207E">
          <w:rPr>
            <w:sz w:val="24"/>
          </w:rPr>
          <w:fldChar w:fldCharType="begin"/>
        </w:r>
        <w:r w:rsidR="006269B0" w:rsidRPr="0030207E">
          <w:rPr>
            <w:sz w:val="24"/>
          </w:rPr>
          <w:instrText xml:space="preserve"> PAGEREF _Toc1759 </w:instrText>
        </w:r>
        <w:r w:rsidR="006269B0" w:rsidRPr="0030207E">
          <w:rPr>
            <w:sz w:val="24"/>
          </w:rPr>
          <w:fldChar w:fldCharType="separate"/>
        </w:r>
        <w:r w:rsidR="006269B0" w:rsidRPr="0030207E">
          <w:rPr>
            <w:sz w:val="24"/>
          </w:rPr>
          <w:t>3</w:t>
        </w:r>
        <w:r w:rsidR="006269B0" w:rsidRPr="0030207E">
          <w:rPr>
            <w:sz w:val="24"/>
          </w:rPr>
          <w:fldChar w:fldCharType="end"/>
        </w:r>
      </w:hyperlink>
    </w:p>
    <w:p w:rsidR="006269B0" w:rsidRPr="0030207E" w:rsidRDefault="00423C6B" w:rsidP="006269B0">
      <w:pPr>
        <w:pStyle w:val="30"/>
        <w:tabs>
          <w:tab w:val="right" w:leader="dot" w:pos="8306"/>
        </w:tabs>
        <w:ind w:right="480"/>
        <w:rPr>
          <w:sz w:val="24"/>
        </w:rPr>
      </w:pPr>
      <w:hyperlink w:anchor="_Toc4147" w:history="1">
        <w:r w:rsidR="006269B0" w:rsidRPr="0030207E">
          <w:rPr>
            <w:rFonts w:hint="eastAsia"/>
            <w:sz w:val="24"/>
          </w:rPr>
          <w:t xml:space="preserve">1.2.3 </w:t>
        </w:r>
        <w:r w:rsidR="006269B0" w:rsidRPr="0030207E">
          <w:rPr>
            <w:rFonts w:hint="eastAsia"/>
            <w:sz w:val="24"/>
          </w:rPr>
          <w:t>性能要求</w:t>
        </w:r>
        <w:r w:rsidR="006269B0" w:rsidRPr="0030207E">
          <w:rPr>
            <w:sz w:val="24"/>
          </w:rPr>
          <w:tab/>
        </w:r>
        <w:r w:rsidR="006269B0" w:rsidRPr="0030207E">
          <w:rPr>
            <w:sz w:val="24"/>
          </w:rPr>
          <w:fldChar w:fldCharType="begin"/>
        </w:r>
        <w:r w:rsidR="006269B0" w:rsidRPr="0030207E">
          <w:rPr>
            <w:sz w:val="24"/>
          </w:rPr>
          <w:instrText xml:space="preserve"> PAGEREF _Toc4147 </w:instrText>
        </w:r>
        <w:r w:rsidR="006269B0" w:rsidRPr="0030207E">
          <w:rPr>
            <w:sz w:val="24"/>
          </w:rPr>
          <w:fldChar w:fldCharType="separate"/>
        </w:r>
        <w:r w:rsidR="006269B0" w:rsidRPr="0030207E">
          <w:rPr>
            <w:sz w:val="24"/>
          </w:rPr>
          <w:t>3</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16958" w:history="1">
        <w:r w:rsidR="006269B0" w:rsidRPr="0030207E">
          <w:rPr>
            <w:rFonts w:hint="eastAsia"/>
            <w:sz w:val="24"/>
          </w:rPr>
          <w:t xml:space="preserve">1.3 </w:t>
        </w:r>
        <w:r w:rsidR="006269B0" w:rsidRPr="0030207E">
          <w:rPr>
            <w:rFonts w:hint="eastAsia"/>
            <w:sz w:val="24"/>
          </w:rPr>
          <w:t>链接测试需求</w:t>
        </w:r>
        <w:r w:rsidR="006269B0" w:rsidRPr="0030207E">
          <w:rPr>
            <w:sz w:val="24"/>
          </w:rPr>
          <w:tab/>
        </w:r>
        <w:r w:rsidR="006269B0" w:rsidRPr="0030207E">
          <w:rPr>
            <w:sz w:val="24"/>
          </w:rPr>
          <w:fldChar w:fldCharType="begin"/>
        </w:r>
        <w:r w:rsidR="006269B0" w:rsidRPr="0030207E">
          <w:rPr>
            <w:sz w:val="24"/>
          </w:rPr>
          <w:instrText xml:space="preserve"> PAGEREF _Toc16958 </w:instrText>
        </w:r>
        <w:r w:rsidR="006269B0" w:rsidRPr="0030207E">
          <w:rPr>
            <w:sz w:val="24"/>
          </w:rPr>
          <w:fldChar w:fldCharType="separate"/>
        </w:r>
        <w:r w:rsidR="006269B0" w:rsidRPr="0030207E">
          <w:rPr>
            <w:sz w:val="24"/>
          </w:rPr>
          <w:t>3</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9017" w:history="1">
        <w:r w:rsidR="006269B0" w:rsidRPr="0030207E">
          <w:rPr>
            <w:rFonts w:hint="eastAsia"/>
            <w:sz w:val="24"/>
          </w:rPr>
          <w:t xml:space="preserve">1.4 </w:t>
        </w:r>
        <w:r w:rsidR="006269B0" w:rsidRPr="0030207E">
          <w:rPr>
            <w:rFonts w:hint="eastAsia"/>
            <w:sz w:val="24"/>
          </w:rPr>
          <w:t>界面测试需求</w:t>
        </w:r>
        <w:r w:rsidR="006269B0" w:rsidRPr="0030207E">
          <w:rPr>
            <w:sz w:val="24"/>
          </w:rPr>
          <w:tab/>
        </w:r>
        <w:r w:rsidR="006269B0" w:rsidRPr="0030207E">
          <w:rPr>
            <w:sz w:val="24"/>
          </w:rPr>
          <w:fldChar w:fldCharType="begin"/>
        </w:r>
        <w:r w:rsidR="006269B0" w:rsidRPr="0030207E">
          <w:rPr>
            <w:sz w:val="24"/>
          </w:rPr>
          <w:instrText xml:space="preserve"> PAGEREF _Toc9017 </w:instrText>
        </w:r>
        <w:r w:rsidR="006269B0" w:rsidRPr="0030207E">
          <w:rPr>
            <w:sz w:val="24"/>
          </w:rPr>
          <w:fldChar w:fldCharType="separate"/>
        </w:r>
        <w:r w:rsidR="006269B0" w:rsidRPr="0030207E">
          <w:rPr>
            <w:sz w:val="24"/>
          </w:rPr>
          <w:t>3</w:t>
        </w:r>
        <w:r w:rsidR="006269B0" w:rsidRPr="0030207E">
          <w:rPr>
            <w:sz w:val="24"/>
          </w:rPr>
          <w:fldChar w:fldCharType="end"/>
        </w:r>
      </w:hyperlink>
    </w:p>
    <w:p w:rsidR="006269B0" w:rsidRPr="0030207E" w:rsidRDefault="00423C6B" w:rsidP="006269B0">
      <w:pPr>
        <w:pStyle w:val="11"/>
      </w:pPr>
      <w:hyperlink w:anchor="_Toc14178" w:history="1">
        <w:r w:rsidR="006269B0" w:rsidRPr="0030207E">
          <w:rPr>
            <w:rFonts w:hint="eastAsia"/>
          </w:rPr>
          <w:t xml:space="preserve">2 </w:t>
        </w:r>
        <w:r w:rsidR="006269B0" w:rsidRPr="0030207E">
          <w:rPr>
            <w:rFonts w:hint="eastAsia"/>
          </w:rPr>
          <w:t>“</w:t>
        </w:r>
        <w:r w:rsidR="006269B0" w:rsidRPr="0030207E">
          <w:rPr>
            <w:rFonts w:ascii="宋体" w:hAnsi="宋体" w:hint="eastAsia"/>
          </w:rPr>
          <w:t>校园导航系统</w:t>
        </w:r>
        <w:r w:rsidR="006269B0" w:rsidRPr="0030207E">
          <w:rPr>
            <w:rFonts w:hint="eastAsia"/>
          </w:rPr>
          <w:t>”测试方案</w:t>
        </w:r>
        <w:r w:rsidR="006269B0" w:rsidRPr="0030207E">
          <w:tab/>
        </w:r>
        <w:r w:rsidR="006269B0" w:rsidRPr="0030207E">
          <w:fldChar w:fldCharType="begin"/>
        </w:r>
        <w:r w:rsidR="006269B0" w:rsidRPr="0030207E">
          <w:instrText xml:space="preserve"> PAGEREF _Toc14178 </w:instrText>
        </w:r>
        <w:r w:rsidR="006269B0" w:rsidRPr="0030207E">
          <w:fldChar w:fldCharType="separate"/>
        </w:r>
        <w:r w:rsidR="006269B0" w:rsidRPr="0030207E">
          <w:t>4</w:t>
        </w:r>
        <w:r w:rsidR="006269B0" w:rsidRPr="0030207E">
          <w:fldChar w:fldCharType="end"/>
        </w:r>
      </w:hyperlink>
    </w:p>
    <w:p w:rsidR="006269B0" w:rsidRPr="0030207E" w:rsidRDefault="00423C6B" w:rsidP="006269B0">
      <w:pPr>
        <w:pStyle w:val="20"/>
        <w:tabs>
          <w:tab w:val="right" w:leader="dot" w:pos="8306"/>
        </w:tabs>
        <w:ind w:right="480"/>
        <w:rPr>
          <w:sz w:val="24"/>
        </w:rPr>
      </w:pPr>
      <w:hyperlink w:anchor="_Toc16455" w:history="1">
        <w:r w:rsidR="006269B0" w:rsidRPr="0030207E">
          <w:rPr>
            <w:rFonts w:hint="eastAsia"/>
            <w:sz w:val="24"/>
          </w:rPr>
          <w:t xml:space="preserve">2.1 </w:t>
        </w:r>
        <w:r w:rsidR="006269B0" w:rsidRPr="0030207E">
          <w:rPr>
            <w:rFonts w:hint="eastAsia"/>
            <w:sz w:val="24"/>
          </w:rPr>
          <w:t>功能测试策略</w:t>
        </w:r>
        <w:r w:rsidR="006269B0" w:rsidRPr="0030207E">
          <w:rPr>
            <w:sz w:val="24"/>
          </w:rPr>
          <w:tab/>
        </w:r>
        <w:r w:rsidR="006269B0" w:rsidRPr="0030207E">
          <w:rPr>
            <w:sz w:val="24"/>
          </w:rPr>
          <w:fldChar w:fldCharType="begin"/>
        </w:r>
        <w:r w:rsidR="006269B0" w:rsidRPr="0030207E">
          <w:rPr>
            <w:sz w:val="24"/>
          </w:rPr>
          <w:instrText xml:space="preserve"> PAGEREF _Toc16455 </w:instrText>
        </w:r>
        <w:r w:rsidR="006269B0" w:rsidRPr="0030207E">
          <w:rPr>
            <w:sz w:val="24"/>
          </w:rPr>
          <w:fldChar w:fldCharType="separate"/>
        </w:r>
        <w:r w:rsidR="006269B0" w:rsidRPr="0030207E">
          <w:rPr>
            <w:sz w:val="24"/>
          </w:rPr>
          <w:t>4</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21868" w:history="1">
        <w:r w:rsidR="006269B0" w:rsidRPr="0030207E">
          <w:rPr>
            <w:rFonts w:hint="eastAsia"/>
            <w:sz w:val="24"/>
          </w:rPr>
          <w:t xml:space="preserve">2.2 </w:t>
        </w:r>
        <w:r w:rsidR="006269B0" w:rsidRPr="0030207E">
          <w:rPr>
            <w:rFonts w:hint="eastAsia"/>
            <w:sz w:val="24"/>
          </w:rPr>
          <w:t>链接测试策略</w:t>
        </w:r>
        <w:r w:rsidR="006269B0" w:rsidRPr="0030207E">
          <w:rPr>
            <w:sz w:val="24"/>
          </w:rPr>
          <w:tab/>
        </w:r>
        <w:r w:rsidR="006269B0" w:rsidRPr="0030207E">
          <w:rPr>
            <w:sz w:val="24"/>
          </w:rPr>
          <w:fldChar w:fldCharType="begin"/>
        </w:r>
        <w:r w:rsidR="006269B0" w:rsidRPr="0030207E">
          <w:rPr>
            <w:sz w:val="24"/>
          </w:rPr>
          <w:instrText xml:space="preserve"> PAGEREF _Toc21868 </w:instrText>
        </w:r>
        <w:r w:rsidR="006269B0" w:rsidRPr="0030207E">
          <w:rPr>
            <w:sz w:val="24"/>
          </w:rPr>
          <w:fldChar w:fldCharType="separate"/>
        </w:r>
        <w:r w:rsidR="006269B0" w:rsidRPr="0030207E">
          <w:rPr>
            <w:sz w:val="24"/>
          </w:rPr>
          <w:t>4</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18101" w:history="1">
        <w:r w:rsidR="006269B0" w:rsidRPr="0030207E">
          <w:rPr>
            <w:rFonts w:hint="eastAsia"/>
            <w:sz w:val="24"/>
          </w:rPr>
          <w:t xml:space="preserve">2.3 </w:t>
        </w:r>
        <w:r w:rsidR="006269B0" w:rsidRPr="0030207E">
          <w:rPr>
            <w:rFonts w:hint="eastAsia"/>
            <w:sz w:val="24"/>
          </w:rPr>
          <w:t>界面测试策略</w:t>
        </w:r>
        <w:r w:rsidR="006269B0" w:rsidRPr="0030207E">
          <w:rPr>
            <w:sz w:val="24"/>
          </w:rPr>
          <w:tab/>
        </w:r>
        <w:r w:rsidR="006269B0" w:rsidRPr="0030207E">
          <w:rPr>
            <w:sz w:val="24"/>
          </w:rPr>
          <w:fldChar w:fldCharType="begin"/>
        </w:r>
        <w:r w:rsidR="006269B0" w:rsidRPr="0030207E">
          <w:rPr>
            <w:sz w:val="24"/>
          </w:rPr>
          <w:instrText xml:space="preserve"> PAGEREF _Toc18101 </w:instrText>
        </w:r>
        <w:r w:rsidR="006269B0" w:rsidRPr="0030207E">
          <w:rPr>
            <w:sz w:val="24"/>
          </w:rPr>
          <w:fldChar w:fldCharType="separate"/>
        </w:r>
        <w:r w:rsidR="006269B0" w:rsidRPr="0030207E">
          <w:rPr>
            <w:sz w:val="24"/>
          </w:rPr>
          <w:t>4</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24606" w:history="1">
        <w:r w:rsidR="006269B0" w:rsidRPr="0030207E">
          <w:rPr>
            <w:rFonts w:hint="eastAsia"/>
            <w:sz w:val="24"/>
          </w:rPr>
          <w:t xml:space="preserve">2.4 </w:t>
        </w:r>
        <w:r w:rsidR="006269B0" w:rsidRPr="0030207E">
          <w:rPr>
            <w:rFonts w:hint="eastAsia"/>
            <w:sz w:val="24"/>
          </w:rPr>
          <w:t>兼容性测试策略</w:t>
        </w:r>
        <w:r w:rsidR="006269B0" w:rsidRPr="0030207E">
          <w:rPr>
            <w:sz w:val="24"/>
          </w:rPr>
          <w:tab/>
        </w:r>
        <w:r w:rsidR="006269B0" w:rsidRPr="0030207E">
          <w:rPr>
            <w:sz w:val="24"/>
          </w:rPr>
          <w:fldChar w:fldCharType="begin"/>
        </w:r>
        <w:r w:rsidR="006269B0" w:rsidRPr="0030207E">
          <w:rPr>
            <w:sz w:val="24"/>
          </w:rPr>
          <w:instrText xml:space="preserve"> PAGEREF _Toc24606 </w:instrText>
        </w:r>
        <w:r w:rsidR="006269B0" w:rsidRPr="0030207E">
          <w:rPr>
            <w:sz w:val="24"/>
          </w:rPr>
          <w:fldChar w:fldCharType="separate"/>
        </w:r>
        <w:r w:rsidR="006269B0" w:rsidRPr="0030207E">
          <w:rPr>
            <w:sz w:val="24"/>
          </w:rPr>
          <w:t>5</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3526" w:history="1">
        <w:r w:rsidR="006269B0" w:rsidRPr="0030207E">
          <w:rPr>
            <w:rFonts w:hint="eastAsia"/>
            <w:sz w:val="24"/>
          </w:rPr>
          <w:t xml:space="preserve">2.5 </w:t>
        </w:r>
        <w:r w:rsidR="006269B0" w:rsidRPr="0030207E">
          <w:rPr>
            <w:rFonts w:hint="eastAsia"/>
            <w:sz w:val="24"/>
          </w:rPr>
          <w:t>测试计划</w:t>
        </w:r>
        <w:r w:rsidR="006269B0" w:rsidRPr="0030207E">
          <w:rPr>
            <w:sz w:val="24"/>
          </w:rPr>
          <w:tab/>
        </w:r>
        <w:r w:rsidR="006269B0" w:rsidRPr="0030207E">
          <w:rPr>
            <w:sz w:val="24"/>
          </w:rPr>
          <w:fldChar w:fldCharType="begin"/>
        </w:r>
        <w:r w:rsidR="006269B0" w:rsidRPr="0030207E">
          <w:rPr>
            <w:sz w:val="24"/>
          </w:rPr>
          <w:instrText xml:space="preserve"> PAGEREF _Toc3526 </w:instrText>
        </w:r>
        <w:r w:rsidR="006269B0" w:rsidRPr="0030207E">
          <w:rPr>
            <w:sz w:val="24"/>
          </w:rPr>
          <w:fldChar w:fldCharType="separate"/>
        </w:r>
        <w:r w:rsidR="006269B0" w:rsidRPr="0030207E">
          <w:rPr>
            <w:sz w:val="24"/>
          </w:rPr>
          <w:t>5</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4632" w:history="1">
        <w:r w:rsidR="006269B0" w:rsidRPr="0030207E">
          <w:rPr>
            <w:rFonts w:hint="eastAsia"/>
            <w:sz w:val="24"/>
          </w:rPr>
          <w:t xml:space="preserve">2.6 </w:t>
        </w:r>
        <w:r w:rsidR="006269B0" w:rsidRPr="0030207E">
          <w:rPr>
            <w:rFonts w:hint="eastAsia"/>
            <w:sz w:val="24"/>
          </w:rPr>
          <w:t>缺陷等级划分</w:t>
        </w:r>
        <w:r w:rsidR="006269B0" w:rsidRPr="0030207E">
          <w:rPr>
            <w:sz w:val="24"/>
          </w:rPr>
          <w:tab/>
        </w:r>
        <w:r w:rsidR="006269B0" w:rsidRPr="0030207E">
          <w:rPr>
            <w:sz w:val="24"/>
          </w:rPr>
          <w:fldChar w:fldCharType="begin"/>
        </w:r>
        <w:r w:rsidR="006269B0" w:rsidRPr="0030207E">
          <w:rPr>
            <w:sz w:val="24"/>
          </w:rPr>
          <w:instrText xml:space="preserve"> PAGEREF _Toc4632 </w:instrText>
        </w:r>
        <w:r w:rsidR="006269B0" w:rsidRPr="0030207E">
          <w:rPr>
            <w:sz w:val="24"/>
          </w:rPr>
          <w:fldChar w:fldCharType="separate"/>
        </w:r>
        <w:r w:rsidR="006269B0" w:rsidRPr="0030207E">
          <w:rPr>
            <w:sz w:val="24"/>
          </w:rPr>
          <w:t>6</w:t>
        </w:r>
        <w:r w:rsidR="006269B0" w:rsidRPr="0030207E">
          <w:rPr>
            <w:sz w:val="24"/>
          </w:rPr>
          <w:fldChar w:fldCharType="end"/>
        </w:r>
      </w:hyperlink>
    </w:p>
    <w:p w:rsidR="006269B0" w:rsidRPr="0030207E" w:rsidRDefault="00423C6B" w:rsidP="006269B0">
      <w:pPr>
        <w:pStyle w:val="20"/>
        <w:tabs>
          <w:tab w:val="right" w:leader="dot" w:pos="8306"/>
        </w:tabs>
        <w:ind w:right="480"/>
        <w:rPr>
          <w:sz w:val="24"/>
        </w:rPr>
      </w:pPr>
      <w:hyperlink w:anchor="_Toc11378" w:history="1">
        <w:r w:rsidR="006269B0" w:rsidRPr="0030207E">
          <w:rPr>
            <w:rFonts w:hint="eastAsia"/>
            <w:sz w:val="24"/>
          </w:rPr>
          <w:t xml:space="preserve">2.7 </w:t>
        </w:r>
        <w:r w:rsidR="006269B0" w:rsidRPr="0030207E">
          <w:rPr>
            <w:rFonts w:hint="eastAsia"/>
            <w:sz w:val="24"/>
          </w:rPr>
          <w:t>测试环境</w:t>
        </w:r>
        <w:r w:rsidR="006269B0" w:rsidRPr="0030207E">
          <w:rPr>
            <w:sz w:val="24"/>
          </w:rPr>
          <w:tab/>
        </w:r>
        <w:r w:rsidR="006269B0" w:rsidRPr="0030207E">
          <w:rPr>
            <w:sz w:val="24"/>
          </w:rPr>
          <w:fldChar w:fldCharType="begin"/>
        </w:r>
        <w:r w:rsidR="006269B0" w:rsidRPr="0030207E">
          <w:rPr>
            <w:sz w:val="24"/>
          </w:rPr>
          <w:instrText xml:space="preserve"> PAGEREF _Toc11378 </w:instrText>
        </w:r>
        <w:r w:rsidR="006269B0" w:rsidRPr="0030207E">
          <w:rPr>
            <w:sz w:val="24"/>
          </w:rPr>
          <w:fldChar w:fldCharType="separate"/>
        </w:r>
        <w:r w:rsidR="006269B0" w:rsidRPr="0030207E">
          <w:rPr>
            <w:sz w:val="24"/>
          </w:rPr>
          <w:t>7</w:t>
        </w:r>
        <w:r w:rsidR="006269B0" w:rsidRPr="0030207E">
          <w:rPr>
            <w:sz w:val="24"/>
          </w:rPr>
          <w:fldChar w:fldCharType="end"/>
        </w:r>
      </w:hyperlink>
    </w:p>
    <w:p w:rsidR="006269B0" w:rsidRPr="0030207E" w:rsidRDefault="006269B0" w:rsidP="006269B0">
      <w:pPr>
        <w:ind w:right="480"/>
        <w:rPr>
          <w:b/>
          <w:bCs/>
          <w:lang w:val="zh-CN"/>
        </w:rPr>
      </w:pPr>
      <w:r w:rsidRPr="0030207E">
        <w:rPr>
          <w:bCs/>
          <w:lang w:val="zh-CN"/>
        </w:rPr>
        <w:fldChar w:fldCharType="end"/>
      </w:r>
    </w:p>
    <w:p w:rsidR="006269B0" w:rsidRDefault="006269B0" w:rsidP="006269B0">
      <w:pPr>
        <w:ind w:right="480"/>
        <w:rPr>
          <w:b/>
          <w:bCs/>
          <w:lang w:val="zh-CN"/>
        </w:rPr>
      </w:pPr>
    </w:p>
    <w:p w:rsidR="006269B0" w:rsidRDefault="006269B0" w:rsidP="006269B0">
      <w:pPr>
        <w:ind w:right="480"/>
        <w:rPr>
          <w:b/>
          <w:bCs/>
          <w:lang w:val="zh-CN"/>
        </w:rPr>
      </w:pPr>
    </w:p>
    <w:p w:rsidR="006269B0" w:rsidRDefault="006269B0" w:rsidP="006269B0">
      <w:pPr>
        <w:ind w:right="480"/>
      </w:pPr>
    </w:p>
    <w:p w:rsidR="006269B0" w:rsidRPr="0030207E" w:rsidRDefault="006269B0" w:rsidP="006269B0">
      <w:pPr>
        <w:pStyle w:val="10"/>
        <w:numPr>
          <w:ilvl w:val="0"/>
          <w:numId w:val="41"/>
        </w:numPr>
        <w:spacing w:beforeLines="0" w:before="340" w:afterLines="0" w:after="330" w:line="578" w:lineRule="auto"/>
        <w:ind w:rightChars="0" w:right="0"/>
        <w:jc w:val="both"/>
        <w:rPr>
          <w:sz w:val="30"/>
          <w:szCs w:val="30"/>
        </w:rPr>
      </w:pPr>
      <w:bookmarkStart w:id="63" w:name="_Toc362596401"/>
      <w:bookmarkStart w:id="64" w:name="_Toc358989084"/>
      <w:bookmarkStart w:id="65" w:name="_Toc362596291"/>
      <w:bookmarkStart w:id="66" w:name="_Toc4045"/>
      <w:r w:rsidRPr="0030207E">
        <w:rPr>
          <w:rFonts w:hint="eastAsia"/>
          <w:sz w:val="30"/>
          <w:szCs w:val="30"/>
        </w:rPr>
        <w:t>“校园导航</w:t>
      </w:r>
      <w:r w:rsidRPr="0030207E">
        <w:rPr>
          <w:rFonts w:ascii="宋体" w:hAnsi="宋体" w:hint="eastAsia"/>
          <w:sz w:val="30"/>
          <w:szCs w:val="30"/>
        </w:rPr>
        <w:t>系统</w:t>
      </w:r>
      <w:r w:rsidRPr="0030207E">
        <w:rPr>
          <w:rFonts w:hint="eastAsia"/>
          <w:sz w:val="30"/>
          <w:szCs w:val="30"/>
        </w:rPr>
        <w:t>”测试需求</w:t>
      </w:r>
      <w:bookmarkEnd w:id="63"/>
      <w:bookmarkEnd w:id="64"/>
      <w:bookmarkEnd w:id="65"/>
      <w:bookmarkEnd w:id="66"/>
    </w:p>
    <w:p w:rsidR="006269B0" w:rsidRPr="0030207E" w:rsidRDefault="006269B0" w:rsidP="006269B0">
      <w:pPr>
        <w:pStyle w:val="2"/>
        <w:tabs>
          <w:tab w:val="left" w:pos="425"/>
          <w:tab w:val="left" w:pos="1560"/>
        </w:tabs>
        <w:rPr>
          <w:szCs w:val="30"/>
        </w:rPr>
      </w:pPr>
      <w:bookmarkStart w:id="67" w:name="_Toc362596292"/>
      <w:bookmarkStart w:id="68" w:name="_Toc358989085"/>
      <w:bookmarkStart w:id="69" w:name="_Toc362596402"/>
      <w:bookmarkStart w:id="70" w:name="_Toc31843"/>
      <w:r>
        <w:rPr>
          <w:rFonts w:hint="eastAsia"/>
          <w:szCs w:val="30"/>
        </w:rPr>
        <w:t>1</w:t>
      </w:r>
      <w:r>
        <w:rPr>
          <w:szCs w:val="30"/>
        </w:rPr>
        <w:t>.1</w:t>
      </w:r>
      <w:r w:rsidRPr="0030207E">
        <w:rPr>
          <w:rFonts w:hint="eastAsia"/>
          <w:szCs w:val="30"/>
        </w:rPr>
        <w:t>系统简介</w:t>
      </w:r>
      <w:bookmarkEnd w:id="67"/>
      <w:bookmarkEnd w:id="68"/>
      <w:bookmarkEnd w:id="69"/>
      <w:bookmarkEnd w:id="70"/>
    </w:p>
    <w:p w:rsidR="006269B0" w:rsidRDefault="006269B0" w:rsidP="006269B0">
      <w:pPr>
        <w:autoSpaceDE w:val="0"/>
        <w:autoSpaceDN w:val="0"/>
        <w:adjustRightInd w:val="0"/>
        <w:ind w:right="480" w:firstLine="465"/>
        <w:rPr>
          <w:rFonts w:ascii="宋体" w:hAnsi="宋体" w:cs="宋体"/>
          <w:lang w:val="zh-CN"/>
        </w:rPr>
      </w:pPr>
      <w:r>
        <w:rPr>
          <w:rFonts w:hint="eastAsia"/>
        </w:rPr>
        <w:t>“校园导航系统”是一款基于</w:t>
      </w:r>
      <w:r>
        <w:rPr>
          <w:rFonts w:hint="eastAsia"/>
        </w:rPr>
        <w:t>MVC+SQL sever</w:t>
      </w:r>
      <w:r>
        <w:rPr>
          <w:rFonts w:hint="eastAsia"/>
        </w:rPr>
        <w:t>的</w:t>
      </w:r>
      <w:r>
        <w:rPr>
          <w:rFonts w:ascii="宋体" w:hAnsi="宋体" w:cs="宋体" w:hint="eastAsia"/>
          <w:lang w:val="zh-CN"/>
        </w:rPr>
        <w:t>为大</w:t>
      </w:r>
      <w:proofErr w:type="gramStart"/>
      <w:r>
        <w:rPr>
          <w:rFonts w:ascii="宋体" w:hAnsi="宋体" w:cs="宋体" w:hint="eastAsia"/>
          <w:lang w:val="zh-CN"/>
        </w:rPr>
        <w:t>一</w:t>
      </w:r>
      <w:proofErr w:type="gramEnd"/>
      <w:r>
        <w:rPr>
          <w:rFonts w:ascii="宋体" w:hAnsi="宋体" w:cs="宋体" w:hint="eastAsia"/>
          <w:lang w:val="zh-CN"/>
        </w:rPr>
        <w:t>新生、游客、老师</w:t>
      </w:r>
      <w:r>
        <w:rPr>
          <w:rFonts w:ascii="宋体" w:hAnsi="宋体" w:cs="宋体"/>
          <w:lang w:val="zh-CN"/>
        </w:rPr>
        <w:t>提供信息和服务，并使用户以最简单的操作方法方便、快速地找到</w:t>
      </w:r>
      <w:proofErr w:type="gramStart"/>
      <w:r>
        <w:rPr>
          <w:rFonts w:ascii="宋体" w:hAnsi="宋体" w:cs="宋体"/>
          <w:lang w:val="zh-CN"/>
        </w:rPr>
        <w:t>自已</w:t>
      </w:r>
      <w:proofErr w:type="gramEnd"/>
      <w:r>
        <w:rPr>
          <w:rFonts w:ascii="宋体" w:hAnsi="宋体" w:cs="宋体"/>
          <w:lang w:val="zh-CN"/>
        </w:rPr>
        <w:t>所需的信息</w:t>
      </w:r>
      <w:r>
        <w:rPr>
          <w:rFonts w:ascii="宋体" w:hAnsi="宋体" w:cs="宋体" w:hint="eastAsia"/>
          <w:lang w:val="zh-CN"/>
        </w:rPr>
        <w:t>。</w:t>
      </w:r>
      <w:r>
        <w:rPr>
          <w:rFonts w:ascii="宋体" w:hAnsi="宋体" w:cs="宋体"/>
          <w:lang w:val="zh-CN"/>
        </w:rPr>
        <w:t xml:space="preserve"> </w:t>
      </w:r>
      <w:r>
        <w:rPr>
          <w:rFonts w:ascii="宋体" w:hAnsi="宋体" w:cs="宋体" w:hint="eastAsia"/>
          <w:lang w:val="zh-CN"/>
        </w:rPr>
        <w:t>校园导航系统</w:t>
      </w:r>
      <w:r>
        <w:rPr>
          <w:rFonts w:ascii="宋体" w:hAnsi="宋体" w:cs="宋体"/>
          <w:lang w:val="zh-CN"/>
        </w:rPr>
        <w:t>建设目标是以</w:t>
      </w:r>
      <w:r>
        <w:rPr>
          <w:rFonts w:ascii="宋体" w:hAnsi="宋体" w:cs="宋体" w:hint="eastAsia"/>
          <w:lang w:val="zh-CN"/>
        </w:rPr>
        <w:t>大</w:t>
      </w:r>
      <w:proofErr w:type="gramStart"/>
      <w:r>
        <w:rPr>
          <w:rFonts w:ascii="宋体" w:hAnsi="宋体" w:cs="宋体" w:hint="eastAsia"/>
          <w:lang w:val="zh-CN"/>
        </w:rPr>
        <w:t>一</w:t>
      </w:r>
      <w:proofErr w:type="gramEnd"/>
      <w:r>
        <w:rPr>
          <w:rFonts w:ascii="宋体" w:hAnsi="宋体" w:cs="宋体" w:hint="eastAsia"/>
          <w:lang w:val="zh-CN"/>
        </w:rPr>
        <w:t>新生、游客、老师</w:t>
      </w:r>
      <w:r>
        <w:rPr>
          <w:rFonts w:ascii="宋体" w:hAnsi="宋体" w:cs="宋体"/>
          <w:lang w:val="zh-CN"/>
        </w:rPr>
        <w:t>等信息消费需求为核心，依托云计算、移动互联网技术架构的融合服务平台，采用</w:t>
      </w:r>
      <w:proofErr w:type="gramStart"/>
      <w:r>
        <w:rPr>
          <w:rFonts w:ascii="宋体" w:hAnsi="宋体" w:cs="宋体"/>
          <w:lang w:val="zh-CN"/>
        </w:rPr>
        <w:t>云服务</w:t>
      </w:r>
      <w:proofErr w:type="gramEnd"/>
      <w:r>
        <w:rPr>
          <w:rFonts w:ascii="宋体" w:hAnsi="宋体" w:cs="宋体"/>
          <w:lang w:val="zh-CN"/>
        </w:rPr>
        <w:t>的方式</w:t>
      </w:r>
      <w:r>
        <w:rPr>
          <w:rFonts w:ascii="宋体" w:hAnsi="宋体" w:cs="宋体" w:hint="eastAsia"/>
          <w:lang w:val="zh-CN"/>
        </w:rPr>
        <w:t>通过对校园的导航、信息的推送</w:t>
      </w:r>
      <w:r>
        <w:rPr>
          <w:rFonts w:ascii="宋体" w:hAnsi="宋体" w:cs="宋体"/>
          <w:lang w:val="zh-CN"/>
        </w:rPr>
        <w:t>为用户提供信息消费内容。</w:t>
      </w:r>
    </w:p>
    <w:p w:rsidR="006269B0" w:rsidRDefault="006269B0" w:rsidP="006269B0">
      <w:pPr>
        <w:pStyle w:val="2"/>
      </w:pPr>
      <w:bookmarkStart w:id="71" w:name="_Toc358989086"/>
      <w:bookmarkStart w:id="72" w:name="_Toc362596293"/>
      <w:bookmarkStart w:id="73" w:name="_Toc362596403"/>
      <w:bookmarkStart w:id="74" w:name="_Toc31374"/>
      <w:r>
        <w:rPr>
          <w:rFonts w:hint="eastAsia"/>
        </w:rPr>
        <w:t>1.2</w:t>
      </w:r>
      <w:r>
        <w:rPr>
          <w:rFonts w:hint="eastAsia"/>
        </w:rPr>
        <w:t>部分功能测试需求</w:t>
      </w:r>
      <w:bookmarkEnd w:id="71"/>
      <w:bookmarkEnd w:id="72"/>
      <w:bookmarkEnd w:id="73"/>
      <w:r>
        <w:rPr>
          <w:rFonts w:hint="eastAsia"/>
          <w:sz w:val="18"/>
          <w:szCs w:val="18"/>
        </w:rPr>
        <w:t>NA</w:t>
      </w:r>
      <w:r>
        <w:rPr>
          <w:rFonts w:hint="eastAsia"/>
          <w:sz w:val="18"/>
          <w:szCs w:val="18"/>
        </w:rPr>
        <w:t>（</w:t>
      </w:r>
      <w:r>
        <w:rPr>
          <w:rFonts w:hint="eastAsia"/>
          <w:sz w:val="18"/>
          <w:szCs w:val="18"/>
        </w:rPr>
        <w:t>navigation</w:t>
      </w:r>
      <w:r>
        <w:rPr>
          <w:rFonts w:hint="eastAsia"/>
          <w:sz w:val="18"/>
          <w:szCs w:val="18"/>
        </w:rPr>
        <w:t>）即导航</w:t>
      </w:r>
      <w:bookmarkEnd w:id="74"/>
    </w:p>
    <w:p w:rsidR="006269B0" w:rsidRDefault="006269B0" w:rsidP="006269B0">
      <w:pPr>
        <w:ind w:right="480"/>
      </w:pPr>
    </w:p>
    <w:p w:rsidR="006269B0" w:rsidRDefault="006269B0" w:rsidP="006269B0">
      <w:pPr>
        <w:spacing w:line="440" w:lineRule="exact"/>
        <w:ind w:left="420" w:right="480"/>
        <w:rPr>
          <w:rFonts w:cs="宋体"/>
          <w:szCs w:val="20"/>
        </w:rPr>
      </w:pPr>
      <w:r>
        <w:rPr>
          <w:rFonts w:cs="宋体" w:hint="eastAsia"/>
          <w:szCs w:val="20"/>
        </w:rPr>
        <w:t>1.</w:t>
      </w:r>
      <w:r>
        <w:rPr>
          <w:rFonts w:cs="宋体" w:hint="eastAsia"/>
          <w:szCs w:val="20"/>
        </w:rPr>
        <w:t>功能点</w:t>
      </w:r>
      <w:r>
        <w:rPr>
          <w:rFonts w:cs="宋体" w:hint="eastAsia"/>
          <w:szCs w:val="20"/>
        </w:rPr>
        <w:t>1</w:t>
      </w:r>
      <w:r>
        <w:rPr>
          <w:rFonts w:cs="宋体" w:hint="eastAsia"/>
          <w:szCs w:val="20"/>
        </w:rPr>
        <w:t>：（导航功能）</w:t>
      </w:r>
    </w:p>
    <w:p w:rsidR="006269B0" w:rsidRDefault="006269B0" w:rsidP="006269B0">
      <w:pPr>
        <w:pStyle w:val="210"/>
        <w:spacing w:line="440" w:lineRule="exact"/>
        <w:ind w:right="480" w:firstLine="480"/>
        <w:jc w:val="center"/>
        <w:rPr>
          <w:b/>
          <w:sz w:val="21"/>
          <w:szCs w:val="21"/>
        </w:rPr>
      </w:pPr>
      <w:r>
        <w:rPr>
          <w:rFonts w:hint="eastAsia"/>
        </w:rPr>
        <w:t xml:space="preserve">  </w:t>
      </w:r>
      <w:r>
        <w:rPr>
          <w:rFonts w:hint="eastAsia"/>
          <w:b/>
          <w:sz w:val="21"/>
          <w:szCs w:val="21"/>
        </w:rPr>
        <w:t>表</w:t>
      </w:r>
      <w:r>
        <w:rPr>
          <w:rFonts w:hint="eastAsia"/>
          <w:b/>
          <w:sz w:val="21"/>
          <w:szCs w:val="21"/>
        </w:rPr>
        <w:t xml:space="preserve">1-2  </w:t>
      </w:r>
      <w:r>
        <w:rPr>
          <w:rFonts w:hint="eastAsia"/>
          <w:b/>
          <w:sz w:val="21"/>
          <w:szCs w:val="21"/>
        </w:rPr>
        <w:t>导航功能说明</w:t>
      </w:r>
    </w:p>
    <w:tbl>
      <w:tblPr>
        <w:tblW w:w="6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7"/>
        <w:gridCol w:w="1329"/>
        <w:gridCol w:w="737"/>
        <w:gridCol w:w="3880"/>
      </w:tblGrid>
      <w:tr w:rsidR="006269B0" w:rsidTr="008F5B08">
        <w:trPr>
          <w:trHeight w:val="656"/>
          <w:jc w:val="center"/>
        </w:trPr>
        <w:tc>
          <w:tcPr>
            <w:tcW w:w="807" w:type="dxa"/>
            <w:vAlign w:val="center"/>
          </w:tcPr>
          <w:p w:rsidR="006269B0" w:rsidRDefault="006269B0" w:rsidP="006269B0">
            <w:pPr>
              <w:ind w:right="480"/>
              <w:jc w:val="center"/>
              <w:rPr>
                <w:rFonts w:cs="宋体"/>
              </w:rPr>
            </w:pPr>
            <w:r>
              <w:rPr>
                <w:rFonts w:cs="宋体" w:hint="eastAsia"/>
              </w:rPr>
              <w:t>功</w:t>
            </w:r>
            <w:r>
              <w:rPr>
                <w:rFonts w:cs="宋体" w:hint="eastAsia"/>
              </w:rPr>
              <w:lastRenderedPageBreak/>
              <w:t>能需求</w:t>
            </w:r>
            <w:r>
              <w:rPr>
                <w:rFonts w:cs="宋体" w:hint="eastAsia"/>
              </w:rPr>
              <w:t>ID</w:t>
            </w:r>
          </w:p>
        </w:tc>
        <w:tc>
          <w:tcPr>
            <w:tcW w:w="1329" w:type="dxa"/>
            <w:vAlign w:val="center"/>
          </w:tcPr>
          <w:p w:rsidR="006269B0" w:rsidRDefault="006269B0" w:rsidP="006269B0">
            <w:pPr>
              <w:ind w:right="480"/>
              <w:jc w:val="center"/>
              <w:rPr>
                <w:rFonts w:cs="宋体"/>
              </w:rPr>
            </w:pPr>
            <w:r>
              <w:rPr>
                <w:rFonts w:cs="宋体" w:hint="eastAsia"/>
              </w:rPr>
              <w:lastRenderedPageBreak/>
              <w:t>功能</w:t>
            </w:r>
          </w:p>
        </w:tc>
        <w:tc>
          <w:tcPr>
            <w:tcW w:w="737" w:type="dxa"/>
            <w:vAlign w:val="center"/>
          </w:tcPr>
          <w:p w:rsidR="006269B0" w:rsidRDefault="006269B0" w:rsidP="006269B0">
            <w:pPr>
              <w:ind w:right="480"/>
              <w:jc w:val="center"/>
              <w:rPr>
                <w:rFonts w:cs="宋体"/>
              </w:rPr>
            </w:pPr>
            <w:r>
              <w:rPr>
                <w:rFonts w:cs="宋体" w:hint="eastAsia"/>
              </w:rPr>
              <w:t>子</w:t>
            </w:r>
            <w:r>
              <w:rPr>
                <w:rFonts w:cs="宋体" w:hint="eastAsia"/>
              </w:rPr>
              <w:lastRenderedPageBreak/>
              <w:t>项</w:t>
            </w:r>
          </w:p>
        </w:tc>
        <w:tc>
          <w:tcPr>
            <w:tcW w:w="3880" w:type="dxa"/>
            <w:vAlign w:val="center"/>
          </w:tcPr>
          <w:p w:rsidR="006269B0" w:rsidRDefault="006269B0" w:rsidP="006269B0">
            <w:pPr>
              <w:ind w:right="480"/>
              <w:jc w:val="center"/>
              <w:rPr>
                <w:rFonts w:cs="宋体"/>
              </w:rPr>
            </w:pPr>
            <w:r>
              <w:rPr>
                <w:rFonts w:cs="宋体" w:hint="eastAsia"/>
              </w:rPr>
              <w:lastRenderedPageBreak/>
              <w:t>功能描述</w:t>
            </w:r>
          </w:p>
        </w:tc>
      </w:tr>
      <w:tr w:rsidR="006269B0" w:rsidTr="008F5B08">
        <w:trPr>
          <w:trHeight w:val="1066"/>
          <w:jc w:val="center"/>
        </w:trPr>
        <w:tc>
          <w:tcPr>
            <w:tcW w:w="807" w:type="dxa"/>
            <w:vMerge w:val="restart"/>
            <w:vAlign w:val="center"/>
          </w:tcPr>
          <w:p w:rsidR="006269B0" w:rsidRDefault="006269B0" w:rsidP="006269B0">
            <w:pPr>
              <w:ind w:right="480"/>
              <w:jc w:val="center"/>
              <w:rPr>
                <w:rFonts w:cs="宋体"/>
              </w:rPr>
            </w:pPr>
            <w:r>
              <w:rPr>
                <w:rFonts w:cs="宋体" w:hint="eastAsia"/>
              </w:rPr>
              <w:lastRenderedPageBreak/>
              <w:t>Na-Q</w:t>
            </w:r>
          </w:p>
          <w:p w:rsidR="006269B0" w:rsidRDefault="006269B0" w:rsidP="006269B0">
            <w:pPr>
              <w:ind w:right="480"/>
              <w:jc w:val="center"/>
              <w:rPr>
                <w:rFonts w:cs="宋体"/>
              </w:rPr>
            </w:pPr>
          </w:p>
        </w:tc>
        <w:tc>
          <w:tcPr>
            <w:tcW w:w="1329" w:type="dxa"/>
            <w:vMerge w:val="restart"/>
            <w:vAlign w:val="center"/>
          </w:tcPr>
          <w:p w:rsidR="006269B0" w:rsidRDefault="006269B0" w:rsidP="006269B0">
            <w:pPr>
              <w:ind w:right="480"/>
              <w:jc w:val="center"/>
              <w:rPr>
                <w:rFonts w:cs="宋体"/>
              </w:rPr>
            </w:pPr>
            <w:r>
              <w:rPr>
                <w:rFonts w:cs="宋体" w:hint="eastAsia"/>
              </w:rPr>
              <w:t>实现用户的信息查询</w:t>
            </w:r>
          </w:p>
        </w:tc>
        <w:tc>
          <w:tcPr>
            <w:tcW w:w="737" w:type="dxa"/>
            <w:vAlign w:val="center"/>
          </w:tcPr>
          <w:p w:rsidR="006269B0" w:rsidRDefault="006269B0" w:rsidP="006269B0">
            <w:pPr>
              <w:ind w:right="480"/>
              <w:jc w:val="center"/>
              <w:rPr>
                <w:rFonts w:cs="宋体"/>
              </w:rPr>
            </w:pPr>
            <w:r>
              <w:rPr>
                <w:rFonts w:ascii="宋体" w:hAnsi="宋体" w:hint="eastAsia"/>
              </w:rPr>
              <w:t>地点查询</w:t>
            </w:r>
          </w:p>
        </w:tc>
        <w:tc>
          <w:tcPr>
            <w:tcW w:w="3880" w:type="dxa"/>
            <w:vAlign w:val="center"/>
          </w:tcPr>
          <w:p w:rsidR="006269B0" w:rsidRDefault="006269B0" w:rsidP="006269B0">
            <w:pPr>
              <w:ind w:right="480"/>
              <w:jc w:val="center"/>
              <w:rPr>
                <w:rFonts w:cs="宋体"/>
              </w:rPr>
            </w:pPr>
            <w:r>
              <w:rPr>
                <w:rFonts w:cs="宋体" w:hint="eastAsia"/>
              </w:rPr>
              <w:t>用户输入相应的地点，界面跳出对相应地点的介绍和描述</w:t>
            </w:r>
          </w:p>
        </w:tc>
      </w:tr>
      <w:tr w:rsidR="006269B0" w:rsidTr="008F5B08">
        <w:trPr>
          <w:trHeight w:val="859"/>
          <w:jc w:val="center"/>
        </w:trPr>
        <w:tc>
          <w:tcPr>
            <w:tcW w:w="807" w:type="dxa"/>
            <w:vMerge/>
            <w:vAlign w:val="center"/>
          </w:tcPr>
          <w:p w:rsidR="006269B0" w:rsidRDefault="006269B0" w:rsidP="006269B0">
            <w:pPr>
              <w:ind w:right="480"/>
              <w:jc w:val="center"/>
              <w:rPr>
                <w:rFonts w:cs="宋体"/>
              </w:rPr>
            </w:pPr>
          </w:p>
        </w:tc>
        <w:tc>
          <w:tcPr>
            <w:tcW w:w="1329" w:type="dxa"/>
            <w:vMerge/>
            <w:vAlign w:val="center"/>
          </w:tcPr>
          <w:p w:rsidR="006269B0" w:rsidRDefault="006269B0" w:rsidP="006269B0">
            <w:pPr>
              <w:ind w:right="480"/>
              <w:jc w:val="center"/>
              <w:rPr>
                <w:rFonts w:cs="宋体"/>
              </w:rPr>
            </w:pPr>
          </w:p>
        </w:tc>
        <w:tc>
          <w:tcPr>
            <w:tcW w:w="737" w:type="dxa"/>
            <w:vAlign w:val="center"/>
          </w:tcPr>
          <w:p w:rsidR="006269B0" w:rsidRDefault="006269B0" w:rsidP="006269B0">
            <w:pPr>
              <w:ind w:right="480"/>
              <w:jc w:val="center"/>
              <w:rPr>
                <w:rFonts w:cs="宋体"/>
              </w:rPr>
            </w:pPr>
            <w:r>
              <w:rPr>
                <w:rFonts w:ascii="宋体" w:hAnsi="宋体" w:hint="eastAsia"/>
              </w:rPr>
              <w:t>路线查询</w:t>
            </w:r>
          </w:p>
        </w:tc>
        <w:tc>
          <w:tcPr>
            <w:tcW w:w="3880" w:type="dxa"/>
            <w:vAlign w:val="center"/>
          </w:tcPr>
          <w:p w:rsidR="006269B0" w:rsidRDefault="006269B0" w:rsidP="006269B0">
            <w:pPr>
              <w:ind w:right="480"/>
              <w:jc w:val="center"/>
              <w:rPr>
                <w:rFonts w:cs="宋体"/>
              </w:rPr>
            </w:pPr>
            <w:r>
              <w:rPr>
                <w:rFonts w:cs="宋体" w:hint="eastAsia"/>
              </w:rPr>
              <w:t>用户输入相应的地点后，</w:t>
            </w:r>
            <w:proofErr w:type="gramStart"/>
            <w:r>
              <w:rPr>
                <w:rFonts w:cs="宋体" w:hint="eastAsia"/>
              </w:rPr>
              <w:t>云计算</w:t>
            </w:r>
            <w:proofErr w:type="gramEnd"/>
            <w:r>
              <w:rPr>
                <w:rFonts w:cs="宋体" w:hint="eastAsia"/>
              </w:rPr>
              <w:t>实现路线的最短路径和实际的偏移量</w:t>
            </w:r>
          </w:p>
        </w:tc>
      </w:tr>
    </w:tbl>
    <w:p w:rsidR="006269B0" w:rsidRDefault="006269B0" w:rsidP="006269B0">
      <w:pPr>
        <w:spacing w:line="440" w:lineRule="exact"/>
        <w:ind w:left="420" w:right="480"/>
        <w:rPr>
          <w:rFonts w:cs="宋体"/>
          <w:b/>
          <w:i/>
        </w:rPr>
      </w:pPr>
      <w:r>
        <w:rPr>
          <w:rFonts w:cs="宋体" w:hint="eastAsia"/>
          <w:b/>
          <w:i/>
        </w:rPr>
        <w:t>注</w:t>
      </w:r>
      <w:r>
        <w:rPr>
          <w:rFonts w:cs="宋体" w:hint="eastAsia"/>
          <w:b/>
          <w:i/>
        </w:rPr>
        <w:t>Q</w:t>
      </w:r>
      <w:r>
        <w:rPr>
          <w:rFonts w:cs="宋体" w:hint="eastAsia"/>
          <w:b/>
          <w:i/>
        </w:rPr>
        <w:t>（</w:t>
      </w:r>
      <w:r>
        <w:rPr>
          <w:rFonts w:hint="eastAsia"/>
          <w:b/>
          <w:i/>
        </w:rPr>
        <w:t>query</w:t>
      </w:r>
      <w:r>
        <w:rPr>
          <w:rFonts w:cs="宋体" w:hint="eastAsia"/>
          <w:b/>
          <w:i/>
        </w:rPr>
        <w:t>），即查询</w:t>
      </w:r>
    </w:p>
    <w:p w:rsidR="006269B0" w:rsidRDefault="006269B0" w:rsidP="006269B0">
      <w:pPr>
        <w:spacing w:line="440" w:lineRule="exact"/>
        <w:ind w:left="420" w:right="480"/>
        <w:rPr>
          <w:rFonts w:cs="宋体"/>
          <w:b/>
          <w:i/>
        </w:rPr>
      </w:pPr>
    </w:p>
    <w:p w:rsidR="006269B0" w:rsidRDefault="006269B0" w:rsidP="006269B0">
      <w:pPr>
        <w:spacing w:line="440" w:lineRule="exact"/>
        <w:ind w:left="420" w:right="480"/>
        <w:rPr>
          <w:rFonts w:cs="宋体"/>
          <w:szCs w:val="20"/>
        </w:rPr>
      </w:pPr>
      <w:r>
        <w:rPr>
          <w:rFonts w:cs="宋体"/>
          <w:szCs w:val="20"/>
        </w:rPr>
        <w:t>2</w:t>
      </w:r>
      <w:r>
        <w:rPr>
          <w:rFonts w:cs="宋体" w:hint="eastAsia"/>
          <w:szCs w:val="20"/>
        </w:rPr>
        <w:t>、功能点</w:t>
      </w:r>
      <w:r>
        <w:rPr>
          <w:rFonts w:cs="宋体"/>
        </w:rPr>
        <w:t>2</w:t>
      </w:r>
      <w:r>
        <w:rPr>
          <w:rFonts w:cs="宋体" w:hint="eastAsia"/>
        </w:rPr>
        <w:t>：（信息动态）</w:t>
      </w:r>
    </w:p>
    <w:p w:rsidR="006269B0" w:rsidRDefault="006269B0" w:rsidP="006269B0">
      <w:pPr>
        <w:pStyle w:val="210"/>
        <w:spacing w:line="440" w:lineRule="exact"/>
        <w:ind w:right="480" w:firstLine="480"/>
        <w:jc w:val="center"/>
        <w:rPr>
          <w:b/>
          <w:sz w:val="21"/>
          <w:szCs w:val="21"/>
        </w:rPr>
      </w:pPr>
      <w:r>
        <w:rPr>
          <w:rFonts w:hint="eastAsia"/>
        </w:rPr>
        <w:t xml:space="preserve">  </w:t>
      </w:r>
      <w:r>
        <w:rPr>
          <w:rFonts w:hint="eastAsia"/>
          <w:b/>
          <w:sz w:val="21"/>
          <w:szCs w:val="21"/>
        </w:rPr>
        <w:t>表</w:t>
      </w:r>
      <w:r>
        <w:rPr>
          <w:rFonts w:hint="eastAsia"/>
          <w:b/>
          <w:sz w:val="21"/>
          <w:szCs w:val="21"/>
        </w:rPr>
        <w:t xml:space="preserve">1-3  </w:t>
      </w:r>
      <w:r>
        <w:rPr>
          <w:rFonts w:hint="eastAsia"/>
          <w:b/>
          <w:sz w:val="21"/>
          <w:szCs w:val="21"/>
        </w:rPr>
        <w:t>用户管理功能说明</w:t>
      </w:r>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785"/>
        <w:gridCol w:w="1483"/>
        <w:gridCol w:w="4440"/>
      </w:tblGrid>
      <w:tr w:rsidR="006269B0" w:rsidTr="008F5B08">
        <w:trPr>
          <w:trHeight w:val="588"/>
          <w:jc w:val="center"/>
        </w:trPr>
        <w:tc>
          <w:tcPr>
            <w:tcW w:w="1166" w:type="dxa"/>
            <w:vAlign w:val="center"/>
          </w:tcPr>
          <w:p w:rsidR="006269B0" w:rsidRDefault="006269B0" w:rsidP="006269B0">
            <w:pPr>
              <w:ind w:right="480"/>
              <w:jc w:val="center"/>
              <w:rPr>
                <w:rFonts w:cs="宋体"/>
              </w:rPr>
            </w:pPr>
            <w:r>
              <w:rPr>
                <w:rFonts w:cs="宋体" w:hint="eastAsia"/>
              </w:rPr>
              <w:t>功能需求</w:t>
            </w:r>
            <w:r>
              <w:rPr>
                <w:rFonts w:cs="宋体" w:hint="eastAsia"/>
              </w:rPr>
              <w:t>ID</w:t>
            </w:r>
          </w:p>
        </w:tc>
        <w:tc>
          <w:tcPr>
            <w:tcW w:w="785" w:type="dxa"/>
            <w:vAlign w:val="center"/>
          </w:tcPr>
          <w:p w:rsidR="006269B0" w:rsidRDefault="006269B0" w:rsidP="006269B0">
            <w:pPr>
              <w:ind w:right="480"/>
              <w:jc w:val="center"/>
              <w:rPr>
                <w:rFonts w:cs="宋体"/>
              </w:rPr>
            </w:pPr>
            <w:r>
              <w:rPr>
                <w:rFonts w:cs="宋体" w:hint="eastAsia"/>
              </w:rPr>
              <w:t>功能</w:t>
            </w:r>
          </w:p>
        </w:tc>
        <w:tc>
          <w:tcPr>
            <w:tcW w:w="1483" w:type="dxa"/>
            <w:vAlign w:val="center"/>
          </w:tcPr>
          <w:p w:rsidR="006269B0" w:rsidRDefault="006269B0" w:rsidP="006269B0">
            <w:pPr>
              <w:ind w:right="480"/>
              <w:jc w:val="center"/>
              <w:rPr>
                <w:rFonts w:cs="宋体"/>
              </w:rPr>
            </w:pPr>
            <w:r>
              <w:rPr>
                <w:rFonts w:cs="宋体" w:hint="eastAsia"/>
              </w:rPr>
              <w:t>子功能</w:t>
            </w:r>
          </w:p>
        </w:tc>
        <w:tc>
          <w:tcPr>
            <w:tcW w:w="4440" w:type="dxa"/>
            <w:vAlign w:val="center"/>
          </w:tcPr>
          <w:p w:rsidR="006269B0" w:rsidRDefault="006269B0" w:rsidP="006269B0">
            <w:pPr>
              <w:ind w:right="480"/>
              <w:jc w:val="center"/>
              <w:rPr>
                <w:rFonts w:cs="宋体"/>
              </w:rPr>
            </w:pPr>
            <w:r>
              <w:rPr>
                <w:rFonts w:cs="宋体" w:hint="eastAsia"/>
              </w:rPr>
              <w:t>功能描述</w:t>
            </w:r>
          </w:p>
        </w:tc>
      </w:tr>
      <w:tr w:rsidR="006269B0" w:rsidTr="008F5B08">
        <w:trPr>
          <w:trHeight w:val="548"/>
          <w:jc w:val="center"/>
        </w:trPr>
        <w:tc>
          <w:tcPr>
            <w:tcW w:w="1166" w:type="dxa"/>
            <w:vMerge w:val="restart"/>
            <w:vAlign w:val="center"/>
          </w:tcPr>
          <w:p w:rsidR="006269B0" w:rsidRDefault="006269B0" w:rsidP="006269B0">
            <w:pPr>
              <w:ind w:right="480"/>
              <w:jc w:val="center"/>
              <w:rPr>
                <w:rFonts w:cs="宋体"/>
              </w:rPr>
            </w:pPr>
            <w:r>
              <w:rPr>
                <w:rFonts w:cs="宋体" w:hint="eastAsia"/>
              </w:rPr>
              <w:t>NA-IN</w:t>
            </w:r>
          </w:p>
        </w:tc>
        <w:tc>
          <w:tcPr>
            <w:tcW w:w="785" w:type="dxa"/>
            <w:vMerge w:val="restart"/>
            <w:vAlign w:val="center"/>
          </w:tcPr>
          <w:p w:rsidR="006269B0" w:rsidRDefault="006269B0" w:rsidP="006269B0">
            <w:pPr>
              <w:ind w:right="480"/>
              <w:jc w:val="center"/>
              <w:rPr>
                <w:rFonts w:cs="宋体"/>
              </w:rPr>
            </w:pPr>
            <w:r>
              <w:rPr>
                <w:rFonts w:cs="宋体" w:hint="eastAsia"/>
              </w:rPr>
              <w:t>信息推送</w:t>
            </w:r>
          </w:p>
        </w:tc>
        <w:tc>
          <w:tcPr>
            <w:tcW w:w="1483" w:type="dxa"/>
            <w:vAlign w:val="center"/>
          </w:tcPr>
          <w:p w:rsidR="006269B0" w:rsidRDefault="006269B0" w:rsidP="006269B0">
            <w:pPr>
              <w:ind w:right="480"/>
              <w:jc w:val="center"/>
              <w:rPr>
                <w:rFonts w:cs="宋体"/>
              </w:rPr>
            </w:pPr>
            <w:r>
              <w:rPr>
                <w:rFonts w:ascii="宋体" w:hAnsi="宋体" w:hint="eastAsia"/>
              </w:rPr>
              <w:t>学校咨询</w:t>
            </w:r>
          </w:p>
        </w:tc>
        <w:tc>
          <w:tcPr>
            <w:tcW w:w="4440" w:type="dxa"/>
            <w:vAlign w:val="center"/>
          </w:tcPr>
          <w:p w:rsidR="006269B0" w:rsidRDefault="006269B0" w:rsidP="006269B0">
            <w:pPr>
              <w:ind w:right="480"/>
              <w:jc w:val="center"/>
              <w:rPr>
                <w:rFonts w:cs="宋体"/>
              </w:rPr>
            </w:pPr>
            <w:r>
              <w:rPr>
                <w:rFonts w:cs="宋体" w:hint="eastAsia"/>
              </w:rPr>
              <w:t>内容框显示学校的基本信息，相关荣誉</w:t>
            </w:r>
          </w:p>
        </w:tc>
      </w:tr>
      <w:tr w:rsidR="006269B0" w:rsidTr="008F5B08">
        <w:trPr>
          <w:trHeight w:val="588"/>
          <w:jc w:val="center"/>
        </w:trPr>
        <w:tc>
          <w:tcPr>
            <w:tcW w:w="1166" w:type="dxa"/>
            <w:vMerge/>
            <w:vAlign w:val="center"/>
          </w:tcPr>
          <w:p w:rsidR="006269B0" w:rsidRDefault="006269B0" w:rsidP="006269B0">
            <w:pPr>
              <w:ind w:right="480"/>
              <w:jc w:val="center"/>
              <w:rPr>
                <w:rFonts w:cs="宋体"/>
              </w:rPr>
            </w:pPr>
          </w:p>
        </w:tc>
        <w:tc>
          <w:tcPr>
            <w:tcW w:w="785" w:type="dxa"/>
            <w:vMerge/>
            <w:vAlign w:val="center"/>
          </w:tcPr>
          <w:p w:rsidR="006269B0" w:rsidRDefault="006269B0" w:rsidP="006269B0">
            <w:pPr>
              <w:ind w:right="480"/>
              <w:jc w:val="center"/>
              <w:rPr>
                <w:rFonts w:cs="宋体"/>
              </w:rPr>
            </w:pPr>
          </w:p>
        </w:tc>
        <w:tc>
          <w:tcPr>
            <w:tcW w:w="1483" w:type="dxa"/>
            <w:vAlign w:val="center"/>
          </w:tcPr>
          <w:p w:rsidR="006269B0" w:rsidRDefault="006269B0" w:rsidP="006269B0">
            <w:pPr>
              <w:ind w:right="480"/>
              <w:jc w:val="center"/>
            </w:pPr>
            <w:r>
              <w:rPr>
                <w:rFonts w:ascii="宋体" w:hAnsi="宋体" w:hint="eastAsia"/>
              </w:rPr>
              <w:t>新闻推送</w:t>
            </w:r>
          </w:p>
        </w:tc>
        <w:tc>
          <w:tcPr>
            <w:tcW w:w="4440" w:type="dxa"/>
            <w:vAlign w:val="center"/>
          </w:tcPr>
          <w:p w:rsidR="006269B0" w:rsidRDefault="006269B0" w:rsidP="006269B0">
            <w:pPr>
              <w:ind w:right="480"/>
              <w:jc w:val="center"/>
            </w:pPr>
            <w:r>
              <w:rPr>
                <w:rFonts w:hint="eastAsia"/>
              </w:rPr>
              <w:t>内容</w:t>
            </w:r>
            <w:r>
              <w:t>框</w:t>
            </w:r>
            <w:r>
              <w:rPr>
                <w:rFonts w:hint="eastAsia"/>
              </w:rPr>
              <w:t>显示学校最近的新闻热点</w:t>
            </w:r>
          </w:p>
        </w:tc>
      </w:tr>
      <w:tr w:rsidR="006269B0" w:rsidTr="008F5B08">
        <w:trPr>
          <w:trHeight w:val="588"/>
          <w:jc w:val="center"/>
        </w:trPr>
        <w:tc>
          <w:tcPr>
            <w:tcW w:w="1166" w:type="dxa"/>
            <w:vMerge/>
            <w:vAlign w:val="center"/>
          </w:tcPr>
          <w:p w:rsidR="006269B0" w:rsidRDefault="006269B0" w:rsidP="006269B0">
            <w:pPr>
              <w:ind w:right="480"/>
              <w:rPr>
                <w:rFonts w:cs="宋体"/>
              </w:rPr>
            </w:pPr>
          </w:p>
        </w:tc>
        <w:tc>
          <w:tcPr>
            <w:tcW w:w="785" w:type="dxa"/>
            <w:vMerge/>
            <w:vAlign w:val="center"/>
          </w:tcPr>
          <w:p w:rsidR="006269B0" w:rsidRDefault="006269B0" w:rsidP="006269B0">
            <w:pPr>
              <w:ind w:right="480"/>
              <w:jc w:val="center"/>
              <w:rPr>
                <w:rFonts w:cs="宋体"/>
              </w:rPr>
            </w:pPr>
          </w:p>
        </w:tc>
        <w:tc>
          <w:tcPr>
            <w:tcW w:w="1483" w:type="dxa"/>
            <w:vAlign w:val="center"/>
          </w:tcPr>
          <w:p w:rsidR="006269B0" w:rsidRDefault="006269B0" w:rsidP="006269B0">
            <w:pPr>
              <w:ind w:right="480"/>
              <w:jc w:val="center"/>
            </w:pPr>
            <w:r>
              <w:rPr>
                <w:rFonts w:ascii="宋体" w:hAnsi="宋体" w:hint="eastAsia"/>
              </w:rPr>
              <w:t>订阅推送</w:t>
            </w:r>
          </w:p>
        </w:tc>
        <w:tc>
          <w:tcPr>
            <w:tcW w:w="4440" w:type="dxa"/>
            <w:vAlign w:val="center"/>
          </w:tcPr>
          <w:p w:rsidR="006269B0" w:rsidRDefault="006269B0" w:rsidP="006269B0">
            <w:pPr>
              <w:ind w:right="480"/>
              <w:jc w:val="center"/>
            </w:pPr>
            <w:r>
              <w:rPr>
                <w:rFonts w:hint="eastAsia"/>
              </w:rPr>
              <w:t>显示订阅的相关内容和基本的信息内容</w:t>
            </w:r>
          </w:p>
        </w:tc>
      </w:tr>
    </w:tbl>
    <w:p w:rsidR="006269B0" w:rsidRDefault="006269B0" w:rsidP="006269B0">
      <w:pPr>
        <w:spacing w:line="440" w:lineRule="exact"/>
        <w:ind w:right="480" w:firstLineChars="200" w:firstLine="482"/>
        <w:rPr>
          <w:rFonts w:cs="宋体"/>
          <w:b/>
          <w:i/>
        </w:rPr>
      </w:pPr>
      <w:bookmarkStart w:id="75" w:name="_Toc358989087"/>
      <w:r>
        <w:rPr>
          <w:rFonts w:cs="宋体" w:hint="eastAsia"/>
          <w:b/>
          <w:i/>
        </w:rPr>
        <w:lastRenderedPageBreak/>
        <w:t>注：</w:t>
      </w:r>
      <w:r>
        <w:rPr>
          <w:rFonts w:cs="宋体" w:hint="eastAsia"/>
          <w:b/>
          <w:i/>
        </w:rPr>
        <w:t>IN</w:t>
      </w:r>
      <w:r>
        <w:rPr>
          <w:rFonts w:cs="宋体" w:hint="eastAsia"/>
          <w:b/>
          <w:i/>
        </w:rPr>
        <w:t>（</w:t>
      </w:r>
      <w:r>
        <w:rPr>
          <w:rFonts w:cs="宋体" w:hint="eastAsia"/>
          <w:b/>
          <w:i/>
        </w:rPr>
        <w:t>information</w:t>
      </w:r>
      <w:r>
        <w:rPr>
          <w:rFonts w:cs="宋体" w:hint="eastAsia"/>
          <w:b/>
          <w:i/>
        </w:rPr>
        <w:t>），即信息</w:t>
      </w:r>
    </w:p>
    <w:p w:rsidR="006269B0" w:rsidRDefault="006269B0" w:rsidP="006269B0">
      <w:pPr>
        <w:pStyle w:val="2"/>
        <w:tabs>
          <w:tab w:val="left" w:pos="425"/>
          <w:tab w:val="left" w:pos="1560"/>
        </w:tabs>
      </w:pPr>
      <w:bookmarkStart w:id="76" w:name="_Toc362596294"/>
      <w:bookmarkStart w:id="77" w:name="_Toc362596404"/>
      <w:bookmarkStart w:id="78" w:name="_Toc3636"/>
      <w:r>
        <w:rPr>
          <w:rFonts w:hint="eastAsia"/>
        </w:rPr>
        <w:t>1</w:t>
      </w:r>
      <w:r>
        <w:t>.3</w:t>
      </w:r>
      <w:r>
        <w:rPr>
          <w:rFonts w:hint="eastAsia"/>
        </w:rPr>
        <w:t>性能测试需求</w:t>
      </w:r>
      <w:bookmarkEnd w:id="75"/>
      <w:bookmarkEnd w:id="76"/>
      <w:bookmarkEnd w:id="77"/>
      <w:bookmarkEnd w:id="78"/>
    </w:p>
    <w:p w:rsidR="006269B0" w:rsidRDefault="006269B0" w:rsidP="006269B0">
      <w:pPr>
        <w:pStyle w:val="3"/>
        <w:tabs>
          <w:tab w:val="left" w:pos="425"/>
          <w:tab w:val="left" w:pos="1418"/>
        </w:tabs>
        <w:ind w:right="480"/>
      </w:pPr>
      <w:bookmarkStart w:id="79" w:name="_Toc362596295"/>
      <w:bookmarkStart w:id="80" w:name="_Toc362596405"/>
      <w:bookmarkStart w:id="81" w:name="_Toc358989088"/>
      <w:bookmarkStart w:id="82" w:name="_Toc23294"/>
      <w:r>
        <w:rPr>
          <w:rFonts w:hint="eastAsia"/>
        </w:rPr>
        <w:t>1</w:t>
      </w:r>
      <w:r>
        <w:t>.3.1</w:t>
      </w:r>
      <w:r>
        <w:rPr>
          <w:rFonts w:hint="eastAsia"/>
        </w:rPr>
        <w:t>系统用户分析</w:t>
      </w:r>
      <w:bookmarkEnd w:id="79"/>
      <w:bookmarkEnd w:id="80"/>
      <w:bookmarkEnd w:id="81"/>
      <w:bookmarkEnd w:id="82"/>
    </w:p>
    <w:p w:rsidR="006269B0" w:rsidRDefault="006269B0" w:rsidP="006269B0">
      <w:pPr>
        <w:pStyle w:val="212"/>
        <w:ind w:right="480" w:firstLine="480"/>
      </w:pPr>
      <w:r>
        <w:rPr>
          <w:rFonts w:hint="eastAsia"/>
        </w:rPr>
        <w:t>系统的主要分为</w:t>
      </w:r>
      <w:r>
        <w:rPr>
          <w:rFonts w:hint="eastAsia"/>
        </w:rPr>
        <w:t>4</w:t>
      </w:r>
      <w:r>
        <w:rPr>
          <w:rFonts w:hint="eastAsia"/>
        </w:rPr>
        <w:t>类：学生，游客，系统管理员。</w:t>
      </w:r>
    </w:p>
    <w:p w:rsidR="006269B0" w:rsidRDefault="006269B0" w:rsidP="006269B0">
      <w:pPr>
        <w:pStyle w:val="212"/>
        <w:ind w:right="480" w:firstLine="480"/>
      </w:pPr>
      <w:r>
        <w:rPr>
          <w:rFonts w:hint="eastAsia"/>
        </w:rPr>
        <w:t>学生：查看校园的相应的功能如地点导航，超市导航等。</w:t>
      </w:r>
    </w:p>
    <w:p w:rsidR="006269B0" w:rsidRDefault="006269B0" w:rsidP="006269B0">
      <w:pPr>
        <w:pStyle w:val="212"/>
        <w:ind w:right="480" w:firstLine="480"/>
      </w:pPr>
      <w:r>
        <w:rPr>
          <w:rFonts w:hint="eastAsia"/>
        </w:rPr>
        <w:t>人数：</w:t>
      </w:r>
      <w:r>
        <w:rPr>
          <w:rFonts w:hint="eastAsia"/>
        </w:rPr>
        <w:t>10</w:t>
      </w:r>
    </w:p>
    <w:p w:rsidR="006269B0" w:rsidRDefault="006269B0" w:rsidP="006269B0">
      <w:pPr>
        <w:pStyle w:val="212"/>
        <w:ind w:right="480" w:firstLine="480"/>
      </w:pPr>
      <w:r>
        <w:rPr>
          <w:rFonts w:hint="eastAsia"/>
        </w:rPr>
        <w:t>系统管理员：查看申请成员信息、对用户进行</w:t>
      </w:r>
      <w:proofErr w:type="gramStart"/>
      <w:r>
        <w:rPr>
          <w:rFonts w:hint="eastAsia"/>
        </w:rPr>
        <w:t>增删改查等</w:t>
      </w:r>
      <w:proofErr w:type="gramEnd"/>
      <w:r>
        <w:rPr>
          <w:rFonts w:hint="eastAsia"/>
        </w:rPr>
        <w:t>。</w:t>
      </w:r>
    </w:p>
    <w:p w:rsidR="006269B0" w:rsidRDefault="006269B0" w:rsidP="006269B0">
      <w:pPr>
        <w:pStyle w:val="212"/>
        <w:ind w:right="480" w:firstLine="480"/>
      </w:pPr>
      <w:r>
        <w:rPr>
          <w:rFonts w:hint="eastAsia"/>
        </w:rPr>
        <w:t>人数：</w:t>
      </w:r>
      <w:r>
        <w:rPr>
          <w:rFonts w:hint="eastAsia"/>
        </w:rPr>
        <w:t>2</w:t>
      </w:r>
      <w:r>
        <w:rPr>
          <w:rFonts w:hint="eastAsia"/>
        </w:rPr>
        <w:t>。</w:t>
      </w:r>
    </w:p>
    <w:p w:rsidR="006269B0" w:rsidRDefault="006269B0" w:rsidP="006269B0">
      <w:pPr>
        <w:pStyle w:val="212"/>
        <w:ind w:left="660" w:right="480" w:firstLineChars="0" w:firstLine="60"/>
      </w:pPr>
    </w:p>
    <w:p w:rsidR="006269B0" w:rsidRDefault="006269B0" w:rsidP="006269B0">
      <w:pPr>
        <w:pStyle w:val="3"/>
        <w:tabs>
          <w:tab w:val="left" w:pos="425"/>
          <w:tab w:val="left" w:pos="1418"/>
        </w:tabs>
        <w:ind w:right="480"/>
      </w:pPr>
      <w:bookmarkStart w:id="83" w:name="_Toc362596406"/>
      <w:bookmarkStart w:id="84" w:name="_Toc358989089"/>
      <w:bookmarkStart w:id="85" w:name="_Toc362596296"/>
      <w:bookmarkStart w:id="86" w:name="_Toc14470_WPSOffice_Level1"/>
      <w:bookmarkStart w:id="87" w:name="_Toc1759"/>
      <w:r>
        <w:rPr>
          <w:rFonts w:hint="eastAsia"/>
        </w:rPr>
        <w:t>1</w:t>
      </w:r>
      <w:r>
        <w:t>.3.2</w:t>
      </w:r>
      <w:r>
        <w:rPr>
          <w:rFonts w:hint="eastAsia"/>
        </w:rPr>
        <w:t>性能测试项</w:t>
      </w:r>
      <w:bookmarkEnd w:id="83"/>
      <w:bookmarkEnd w:id="84"/>
      <w:bookmarkEnd w:id="85"/>
      <w:bookmarkEnd w:id="86"/>
      <w:bookmarkEnd w:id="87"/>
    </w:p>
    <w:p w:rsidR="006269B0" w:rsidRDefault="006269B0" w:rsidP="006269B0">
      <w:pPr>
        <w:pStyle w:val="212"/>
        <w:ind w:right="480" w:firstLine="480"/>
      </w:pPr>
      <w:r>
        <w:rPr>
          <w:rFonts w:hint="eastAsia"/>
        </w:rPr>
        <w:t>此次性能测试的主要内容是用户并发测试，主要是针对系统的核心功能和重要业务进行测试，并以真实的业务数据作为输入，选择有代表性和关键的业务员操作来设计测试用例。对下列业务进行并发测试：</w:t>
      </w:r>
    </w:p>
    <w:p w:rsidR="006269B0" w:rsidRDefault="006269B0" w:rsidP="006269B0">
      <w:pPr>
        <w:pStyle w:val="212"/>
        <w:numPr>
          <w:ilvl w:val="0"/>
          <w:numId w:val="42"/>
        </w:numPr>
        <w:ind w:right="480" w:firstLineChars="0"/>
      </w:pPr>
      <w:r>
        <w:rPr>
          <w:rFonts w:hint="eastAsia"/>
        </w:rPr>
        <w:t>导航功能</w:t>
      </w:r>
    </w:p>
    <w:p w:rsidR="006269B0" w:rsidRDefault="006269B0" w:rsidP="006269B0">
      <w:pPr>
        <w:pStyle w:val="212"/>
        <w:numPr>
          <w:ilvl w:val="0"/>
          <w:numId w:val="42"/>
        </w:numPr>
        <w:ind w:right="480" w:firstLineChars="0"/>
      </w:pPr>
      <w:r>
        <w:rPr>
          <w:rFonts w:hint="eastAsia"/>
        </w:rPr>
        <w:t>信息动态</w:t>
      </w:r>
    </w:p>
    <w:p w:rsidR="006269B0" w:rsidRDefault="006269B0" w:rsidP="006269B0">
      <w:pPr>
        <w:pStyle w:val="3"/>
        <w:tabs>
          <w:tab w:val="left" w:pos="425"/>
          <w:tab w:val="left" w:pos="1418"/>
        </w:tabs>
        <w:ind w:right="480"/>
      </w:pPr>
      <w:bookmarkStart w:id="88" w:name="_Toc358989090"/>
      <w:bookmarkStart w:id="89" w:name="_Toc362596297"/>
      <w:bookmarkStart w:id="90" w:name="_Toc362596407"/>
      <w:bookmarkStart w:id="91" w:name="_Toc2021_WPSOffice_Level1"/>
      <w:bookmarkStart w:id="92" w:name="_Toc4147"/>
      <w:r>
        <w:rPr>
          <w:rFonts w:hint="eastAsia"/>
        </w:rPr>
        <w:t>1</w:t>
      </w:r>
      <w:r>
        <w:t>.3.3</w:t>
      </w:r>
      <w:r>
        <w:rPr>
          <w:rFonts w:hint="eastAsia"/>
        </w:rPr>
        <w:t>性能要求</w:t>
      </w:r>
      <w:bookmarkEnd w:id="88"/>
      <w:bookmarkEnd w:id="89"/>
      <w:bookmarkEnd w:id="90"/>
      <w:bookmarkEnd w:id="91"/>
      <w:bookmarkEnd w:id="92"/>
    </w:p>
    <w:p w:rsidR="006269B0" w:rsidRDefault="006269B0" w:rsidP="006269B0">
      <w:pPr>
        <w:pStyle w:val="212"/>
        <w:ind w:right="480" w:firstLine="480"/>
      </w:pPr>
      <w:r>
        <w:rPr>
          <w:rFonts w:hint="eastAsia"/>
        </w:rPr>
        <w:t>对系统进行性能测试必须借助性能测试工具进行，模仿前面估算的并发用户数进行操作，检查并获得系统的响应能力、点击率和吞吐率等性能指标。系统响应时间判断原则（</w:t>
      </w:r>
      <w:r>
        <w:rPr>
          <w:rFonts w:hint="eastAsia"/>
        </w:rPr>
        <w:t>2-5-10</w:t>
      </w:r>
      <w:r>
        <w:rPr>
          <w:rFonts w:hint="eastAsia"/>
        </w:rPr>
        <w:t>原则）如下：</w:t>
      </w:r>
    </w:p>
    <w:p w:rsidR="006269B0" w:rsidRDefault="006269B0" w:rsidP="006269B0">
      <w:pPr>
        <w:pStyle w:val="212"/>
        <w:numPr>
          <w:ilvl w:val="0"/>
          <w:numId w:val="43"/>
        </w:numPr>
        <w:ind w:right="480" w:firstLineChars="0"/>
      </w:pPr>
      <w:r>
        <w:rPr>
          <w:rFonts w:hint="eastAsia"/>
        </w:rPr>
        <w:t>业务响应时间小于</w:t>
      </w:r>
      <w:r>
        <w:rPr>
          <w:rFonts w:hint="eastAsia"/>
        </w:rPr>
        <w:t>2s</w:t>
      </w:r>
      <w:r>
        <w:rPr>
          <w:rFonts w:hint="eastAsia"/>
        </w:rPr>
        <w:t>，判为优秀。</w:t>
      </w:r>
    </w:p>
    <w:p w:rsidR="006269B0" w:rsidRDefault="006269B0" w:rsidP="006269B0">
      <w:pPr>
        <w:pStyle w:val="212"/>
        <w:numPr>
          <w:ilvl w:val="0"/>
          <w:numId w:val="43"/>
        </w:numPr>
        <w:ind w:right="480" w:firstLineChars="0"/>
      </w:pPr>
      <w:r>
        <w:rPr>
          <w:rFonts w:hint="eastAsia"/>
        </w:rPr>
        <w:t>业务响应时间在</w:t>
      </w:r>
      <w:r>
        <w:rPr>
          <w:rFonts w:hint="eastAsia"/>
        </w:rPr>
        <w:t>2~5s</w:t>
      </w:r>
      <w:r>
        <w:rPr>
          <w:rFonts w:hint="eastAsia"/>
        </w:rPr>
        <w:t>之间，判为良好。</w:t>
      </w:r>
    </w:p>
    <w:p w:rsidR="006269B0" w:rsidRDefault="006269B0" w:rsidP="006269B0">
      <w:pPr>
        <w:pStyle w:val="212"/>
        <w:numPr>
          <w:ilvl w:val="0"/>
          <w:numId w:val="43"/>
        </w:numPr>
        <w:ind w:right="480" w:firstLineChars="0"/>
      </w:pPr>
      <w:r>
        <w:rPr>
          <w:rFonts w:hint="eastAsia"/>
        </w:rPr>
        <w:t>业务响应时间在</w:t>
      </w:r>
      <w:r>
        <w:rPr>
          <w:rFonts w:hint="eastAsia"/>
        </w:rPr>
        <w:t>5~10s</w:t>
      </w:r>
      <w:r>
        <w:rPr>
          <w:rFonts w:hint="eastAsia"/>
        </w:rPr>
        <w:t>之间，判为及格。</w:t>
      </w:r>
    </w:p>
    <w:p w:rsidR="006269B0" w:rsidRDefault="006269B0" w:rsidP="006269B0">
      <w:pPr>
        <w:pStyle w:val="212"/>
        <w:numPr>
          <w:ilvl w:val="0"/>
          <w:numId w:val="43"/>
        </w:numPr>
        <w:ind w:right="480" w:firstLineChars="0"/>
      </w:pPr>
      <w:r>
        <w:rPr>
          <w:rFonts w:hint="eastAsia"/>
        </w:rPr>
        <w:t>业务响应时间超过</w:t>
      </w:r>
      <w:r>
        <w:rPr>
          <w:rFonts w:hint="eastAsia"/>
        </w:rPr>
        <w:t>10s</w:t>
      </w:r>
      <w:r>
        <w:rPr>
          <w:rFonts w:hint="eastAsia"/>
        </w:rPr>
        <w:t>，判为不及格。</w:t>
      </w:r>
    </w:p>
    <w:p w:rsidR="006269B0" w:rsidRDefault="006269B0" w:rsidP="006269B0">
      <w:pPr>
        <w:pStyle w:val="2"/>
        <w:tabs>
          <w:tab w:val="left" w:pos="425"/>
          <w:tab w:val="left" w:pos="1560"/>
        </w:tabs>
      </w:pPr>
      <w:bookmarkStart w:id="93" w:name="_Toc362596408"/>
      <w:bookmarkStart w:id="94" w:name="_Toc358202735"/>
      <w:bookmarkStart w:id="95" w:name="_Toc358989091"/>
      <w:bookmarkStart w:id="96" w:name="_Toc362596298"/>
      <w:bookmarkStart w:id="97" w:name="_Toc10578_WPSOffice_Level1"/>
      <w:bookmarkStart w:id="98" w:name="_Toc16958"/>
      <w:r>
        <w:rPr>
          <w:rFonts w:hint="eastAsia"/>
        </w:rPr>
        <w:t>1</w:t>
      </w:r>
      <w:r>
        <w:t>.4</w:t>
      </w:r>
      <w:r>
        <w:rPr>
          <w:rFonts w:hint="eastAsia"/>
        </w:rPr>
        <w:t>链接测试需求</w:t>
      </w:r>
      <w:bookmarkEnd w:id="93"/>
      <w:bookmarkEnd w:id="94"/>
      <w:bookmarkEnd w:id="95"/>
      <w:bookmarkEnd w:id="96"/>
      <w:bookmarkEnd w:id="97"/>
      <w:bookmarkEnd w:id="98"/>
    </w:p>
    <w:p w:rsidR="006269B0" w:rsidRDefault="006269B0" w:rsidP="006269B0">
      <w:pPr>
        <w:spacing w:before="100" w:after="50" w:line="440" w:lineRule="exact"/>
        <w:ind w:right="480" w:firstLineChars="100" w:firstLine="240"/>
        <w:rPr>
          <w:rFonts w:cs="宋体"/>
          <w:szCs w:val="20"/>
        </w:rPr>
      </w:pPr>
      <w:r>
        <w:rPr>
          <w:rFonts w:cs="宋体" w:hint="eastAsia"/>
          <w:szCs w:val="20"/>
        </w:rPr>
        <w:t>需要测试前台和后台的所有系统的链接，</w:t>
      </w:r>
      <w:r>
        <w:rPr>
          <w:rFonts w:cs="宋体"/>
          <w:szCs w:val="20"/>
        </w:rPr>
        <w:t>9</w:t>
      </w:r>
      <w:r>
        <w:rPr>
          <w:rFonts w:cs="宋体" w:hint="eastAsia"/>
          <w:szCs w:val="20"/>
        </w:rPr>
        <w:t>5</w:t>
      </w:r>
      <w:r>
        <w:rPr>
          <w:rFonts w:cs="宋体"/>
          <w:szCs w:val="20"/>
        </w:rPr>
        <w:t>%</w:t>
      </w:r>
      <w:r>
        <w:rPr>
          <w:rFonts w:cs="宋体" w:hint="eastAsia"/>
          <w:szCs w:val="20"/>
        </w:rPr>
        <w:t>以上的链接为有效链接为合格。</w:t>
      </w:r>
    </w:p>
    <w:p w:rsidR="006269B0" w:rsidRDefault="006269B0" w:rsidP="006269B0">
      <w:pPr>
        <w:spacing w:before="100" w:after="50" w:line="440" w:lineRule="exact"/>
        <w:ind w:right="480"/>
        <w:rPr>
          <w:rFonts w:cs="宋体"/>
          <w:szCs w:val="20"/>
        </w:rPr>
      </w:pPr>
      <w:r>
        <w:rPr>
          <w:rFonts w:cs="宋体" w:hint="eastAsia"/>
          <w:szCs w:val="20"/>
        </w:rPr>
        <w:lastRenderedPageBreak/>
        <w:t>链接测试的内容主要包括：</w:t>
      </w:r>
    </w:p>
    <w:p w:rsidR="006269B0" w:rsidRDefault="006269B0" w:rsidP="006269B0">
      <w:pPr>
        <w:numPr>
          <w:ilvl w:val="0"/>
          <w:numId w:val="44"/>
        </w:numPr>
        <w:spacing w:line="440" w:lineRule="exact"/>
        <w:ind w:rightChars="0" w:right="480"/>
        <w:rPr>
          <w:rFonts w:cs="宋体"/>
          <w:szCs w:val="20"/>
        </w:rPr>
      </w:pPr>
      <w:bookmarkStart w:id="99" w:name="_Toc358202736"/>
      <w:r>
        <w:rPr>
          <w:rFonts w:cs="宋体" w:hint="eastAsia"/>
          <w:szCs w:val="20"/>
        </w:rPr>
        <w:t>测试所有链接是否按所指示的那样确实连接到了应该链接的页面。</w:t>
      </w:r>
    </w:p>
    <w:p w:rsidR="006269B0" w:rsidRDefault="006269B0" w:rsidP="006269B0">
      <w:pPr>
        <w:numPr>
          <w:ilvl w:val="0"/>
          <w:numId w:val="44"/>
        </w:numPr>
        <w:spacing w:line="440" w:lineRule="exact"/>
        <w:ind w:rightChars="0" w:right="480"/>
        <w:rPr>
          <w:rFonts w:cs="宋体"/>
          <w:szCs w:val="20"/>
        </w:rPr>
      </w:pPr>
      <w:r>
        <w:rPr>
          <w:rFonts w:cs="宋体" w:hint="eastAsia"/>
          <w:szCs w:val="20"/>
        </w:rPr>
        <w:t>测试所链接的页面是否存在。</w:t>
      </w:r>
    </w:p>
    <w:p w:rsidR="006269B0" w:rsidRDefault="006269B0" w:rsidP="006269B0">
      <w:pPr>
        <w:numPr>
          <w:ilvl w:val="0"/>
          <w:numId w:val="44"/>
        </w:numPr>
        <w:spacing w:line="440" w:lineRule="exact"/>
        <w:ind w:rightChars="0" w:right="480"/>
        <w:rPr>
          <w:rFonts w:cs="宋体"/>
          <w:szCs w:val="20"/>
        </w:rPr>
      </w:pPr>
      <w:r>
        <w:rPr>
          <w:rFonts w:cs="宋体" w:hint="eastAsia"/>
          <w:szCs w:val="20"/>
        </w:rPr>
        <w:t>保证该系统上没有孤立的页面。</w:t>
      </w:r>
    </w:p>
    <w:p w:rsidR="006269B0" w:rsidRDefault="006269B0" w:rsidP="006269B0">
      <w:pPr>
        <w:pStyle w:val="2"/>
        <w:tabs>
          <w:tab w:val="left" w:pos="425"/>
          <w:tab w:val="left" w:pos="1560"/>
        </w:tabs>
      </w:pPr>
      <w:bookmarkStart w:id="100" w:name="_Toc358989092"/>
      <w:bookmarkStart w:id="101" w:name="_Toc362596299"/>
      <w:bookmarkStart w:id="102" w:name="_Toc362596409"/>
      <w:bookmarkStart w:id="103" w:name="_Toc14478_WPSOffice_Level1"/>
      <w:bookmarkStart w:id="104" w:name="_Toc9017"/>
      <w:r>
        <w:rPr>
          <w:rFonts w:hint="eastAsia"/>
        </w:rPr>
        <w:t>1</w:t>
      </w:r>
      <w:r>
        <w:t>.5</w:t>
      </w:r>
      <w:r>
        <w:rPr>
          <w:rFonts w:hint="eastAsia"/>
        </w:rPr>
        <w:t>界面测试需求</w:t>
      </w:r>
      <w:bookmarkEnd w:id="99"/>
      <w:bookmarkEnd w:id="100"/>
      <w:bookmarkEnd w:id="101"/>
      <w:bookmarkEnd w:id="102"/>
      <w:bookmarkEnd w:id="103"/>
      <w:bookmarkEnd w:id="104"/>
    </w:p>
    <w:p w:rsidR="006269B0" w:rsidRDefault="006269B0" w:rsidP="006269B0">
      <w:pPr>
        <w:spacing w:before="100" w:after="50" w:line="440" w:lineRule="exact"/>
        <w:ind w:right="480" w:firstLineChars="200" w:firstLine="480"/>
      </w:pPr>
      <w:r>
        <w:rPr>
          <w:rFonts w:cs="宋体" w:hint="eastAsia"/>
          <w:szCs w:val="20"/>
        </w:rPr>
        <w:t>系统界面的测试要求界面易用、规范、美观、整洁，破除新用户对软件的生疏感，使老用户更易于上手、充分利用已有经验。</w:t>
      </w:r>
    </w:p>
    <w:p w:rsidR="006269B0" w:rsidRPr="0030207E" w:rsidRDefault="006269B0" w:rsidP="006269B0">
      <w:pPr>
        <w:pStyle w:val="10"/>
        <w:numPr>
          <w:ilvl w:val="0"/>
          <w:numId w:val="41"/>
        </w:numPr>
        <w:spacing w:beforeLines="0" w:before="340" w:afterLines="0" w:after="330" w:line="578" w:lineRule="auto"/>
        <w:ind w:rightChars="0" w:right="0"/>
        <w:jc w:val="both"/>
        <w:rPr>
          <w:sz w:val="30"/>
          <w:szCs w:val="30"/>
        </w:rPr>
      </w:pPr>
      <w:bookmarkStart w:id="105" w:name="_Toc358989093"/>
      <w:bookmarkStart w:id="106" w:name="_Toc362596301"/>
      <w:bookmarkStart w:id="107" w:name="_Toc362596411"/>
      <w:bookmarkStart w:id="108" w:name="_Toc14178"/>
      <w:r w:rsidRPr="0030207E">
        <w:rPr>
          <w:rFonts w:hint="eastAsia"/>
          <w:sz w:val="30"/>
          <w:szCs w:val="30"/>
        </w:rPr>
        <w:t>“</w:t>
      </w:r>
      <w:r w:rsidRPr="0030207E">
        <w:rPr>
          <w:rFonts w:ascii="宋体" w:hAnsi="宋体" w:hint="eastAsia"/>
          <w:sz w:val="30"/>
          <w:szCs w:val="30"/>
        </w:rPr>
        <w:t>校园导航系统</w:t>
      </w:r>
      <w:r w:rsidRPr="0030207E">
        <w:rPr>
          <w:rFonts w:hint="eastAsia"/>
          <w:sz w:val="30"/>
          <w:szCs w:val="30"/>
        </w:rPr>
        <w:t>”测试方案</w:t>
      </w:r>
      <w:bookmarkEnd w:id="105"/>
      <w:bookmarkEnd w:id="106"/>
      <w:bookmarkEnd w:id="107"/>
      <w:bookmarkEnd w:id="108"/>
    </w:p>
    <w:p w:rsidR="006269B0" w:rsidRDefault="006269B0" w:rsidP="006269B0">
      <w:pPr>
        <w:pStyle w:val="2"/>
        <w:tabs>
          <w:tab w:val="left" w:pos="425"/>
          <w:tab w:val="left" w:pos="1560"/>
        </w:tabs>
      </w:pPr>
      <w:bookmarkStart w:id="109" w:name="_Toc358989094"/>
      <w:bookmarkStart w:id="110" w:name="_Toc362596412"/>
      <w:bookmarkStart w:id="111" w:name="_Toc362596302"/>
      <w:bookmarkStart w:id="112" w:name="_Toc16455"/>
      <w:r>
        <w:rPr>
          <w:rFonts w:hint="eastAsia"/>
        </w:rPr>
        <w:t>2</w:t>
      </w:r>
      <w:r>
        <w:t>.1</w:t>
      </w:r>
      <w:r>
        <w:rPr>
          <w:rFonts w:hint="eastAsia"/>
        </w:rPr>
        <w:t>功能测试策略</w:t>
      </w:r>
      <w:bookmarkEnd w:id="109"/>
      <w:bookmarkEnd w:id="110"/>
      <w:bookmarkEnd w:id="111"/>
      <w:bookmarkEnd w:id="112"/>
    </w:p>
    <w:p w:rsidR="006269B0" w:rsidRDefault="006269B0" w:rsidP="006269B0">
      <w:pPr>
        <w:spacing w:before="100" w:after="50" w:line="440" w:lineRule="exact"/>
        <w:ind w:right="480" w:firstLineChars="200" w:firstLine="480"/>
        <w:rPr>
          <w:rFonts w:cs="宋体"/>
        </w:rPr>
      </w:pPr>
      <w:r>
        <w:rPr>
          <w:rFonts w:cs="宋体" w:hint="eastAsia"/>
          <w:szCs w:val="20"/>
        </w:rPr>
        <w:t>功能测试的重点是：导航功能，信息动态</w:t>
      </w:r>
    </w:p>
    <w:p w:rsidR="006269B0" w:rsidRDefault="006269B0" w:rsidP="006269B0">
      <w:pPr>
        <w:spacing w:before="100" w:after="50" w:line="440" w:lineRule="exact"/>
        <w:ind w:right="480" w:firstLineChars="200" w:firstLine="480"/>
        <w:rPr>
          <w:rFonts w:cs="宋体"/>
          <w:szCs w:val="20"/>
        </w:rPr>
      </w:pPr>
      <w:r>
        <w:rPr>
          <w:rFonts w:cs="宋体" w:hint="eastAsia"/>
          <w:szCs w:val="20"/>
        </w:rPr>
        <w:t>账户申请模块策略如表</w:t>
      </w:r>
      <w:r>
        <w:rPr>
          <w:rFonts w:cs="宋体" w:hint="eastAsia"/>
          <w:szCs w:val="20"/>
        </w:rPr>
        <w:t>2-1</w:t>
      </w:r>
      <w:r>
        <w:rPr>
          <w:rFonts w:cs="宋体" w:hint="eastAsia"/>
          <w:szCs w:val="20"/>
        </w:rPr>
        <w:t>所示。</w:t>
      </w:r>
    </w:p>
    <w:p w:rsidR="006269B0" w:rsidRDefault="006269B0" w:rsidP="006269B0">
      <w:pPr>
        <w:spacing w:line="440" w:lineRule="exact"/>
        <w:ind w:right="480"/>
        <w:jc w:val="center"/>
        <w:rPr>
          <w:rFonts w:cs="宋体"/>
          <w:b/>
        </w:rPr>
      </w:pPr>
      <w:r>
        <w:rPr>
          <w:rFonts w:cs="宋体" w:hint="eastAsia"/>
          <w:b/>
        </w:rPr>
        <w:t>表</w:t>
      </w:r>
      <w:r>
        <w:rPr>
          <w:rFonts w:cs="宋体" w:hint="eastAsia"/>
          <w:b/>
        </w:rPr>
        <w:t xml:space="preserve">2-1 </w:t>
      </w:r>
      <w:r>
        <w:rPr>
          <w:rFonts w:cs="宋体" w:hint="eastAsia"/>
          <w:szCs w:val="20"/>
        </w:rPr>
        <w:t xml:space="preserve"> </w:t>
      </w:r>
      <w:r>
        <w:rPr>
          <w:rFonts w:cs="宋体" w:hint="eastAsia"/>
          <w:b/>
          <w:bCs/>
        </w:rPr>
        <w:t>导航</w:t>
      </w:r>
      <w:r>
        <w:rPr>
          <w:rFonts w:cs="宋体" w:hint="eastAsia"/>
          <w:b/>
        </w:rPr>
        <w:t>功能测试策略</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2"/>
        <w:gridCol w:w="5948"/>
      </w:tblGrid>
      <w:tr w:rsidR="006269B0" w:rsidTr="008F5B08">
        <w:trPr>
          <w:trHeight w:val="320"/>
          <w:jc w:val="center"/>
        </w:trPr>
        <w:tc>
          <w:tcPr>
            <w:tcW w:w="2452" w:type="dxa"/>
            <w:vAlign w:val="center"/>
          </w:tcPr>
          <w:p w:rsidR="006269B0" w:rsidRDefault="006269B0" w:rsidP="006269B0">
            <w:pPr>
              <w:ind w:right="480"/>
              <w:rPr>
                <w:rFonts w:cs="宋体"/>
              </w:rPr>
            </w:pPr>
            <w:r>
              <w:rPr>
                <w:rFonts w:cs="宋体" w:hint="eastAsia"/>
              </w:rPr>
              <w:t>测试策略项</w:t>
            </w:r>
          </w:p>
        </w:tc>
        <w:tc>
          <w:tcPr>
            <w:tcW w:w="5948" w:type="dxa"/>
            <w:vAlign w:val="center"/>
          </w:tcPr>
          <w:p w:rsidR="006269B0" w:rsidRDefault="006269B0" w:rsidP="006269B0">
            <w:pPr>
              <w:ind w:right="480" w:firstLineChars="200" w:firstLine="480"/>
              <w:rPr>
                <w:rFonts w:cs="宋体"/>
              </w:rPr>
            </w:pPr>
            <w:r>
              <w:rPr>
                <w:rFonts w:cs="宋体" w:hint="eastAsia"/>
                <w:szCs w:val="20"/>
              </w:rPr>
              <w:t xml:space="preserve"> </w:t>
            </w:r>
            <w:r>
              <w:rPr>
                <w:rFonts w:cs="宋体" w:hint="eastAsia"/>
              </w:rPr>
              <w:t>导航功能模块测试</w:t>
            </w:r>
          </w:p>
        </w:tc>
      </w:tr>
      <w:tr w:rsidR="006269B0" w:rsidTr="008F5B08">
        <w:trPr>
          <w:trHeight w:val="334"/>
          <w:jc w:val="center"/>
        </w:trPr>
        <w:tc>
          <w:tcPr>
            <w:tcW w:w="2452" w:type="dxa"/>
            <w:vAlign w:val="center"/>
          </w:tcPr>
          <w:p w:rsidR="006269B0" w:rsidRDefault="006269B0" w:rsidP="006269B0">
            <w:pPr>
              <w:ind w:right="480"/>
              <w:rPr>
                <w:rFonts w:cs="宋体"/>
              </w:rPr>
            </w:pPr>
            <w:r>
              <w:rPr>
                <w:rFonts w:cs="宋体" w:hint="eastAsia"/>
              </w:rPr>
              <w:t>测试类型</w:t>
            </w:r>
          </w:p>
        </w:tc>
        <w:tc>
          <w:tcPr>
            <w:tcW w:w="5948" w:type="dxa"/>
            <w:vAlign w:val="center"/>
          </w:tcPr>
          <w:p w:rsidR="006269B0" w:rsidRDefault="006269B0" w:rsidP="006269B0">
            <w:pPr>
              <w:ind w:right="480"/>
              <w:rPr>
                <w:rFonts w:cs="宋体"/>
              </w:rPr>
            </w:pPr>
            <w:r>
              <w:rPr>
                <w:rFonts w:cs="宋体" w:hint="eastAsia"/>
              </w:rPr>
              <w:t>功能测试</w:t>
            </w:r>
          </w:p>
        </w:tc>
      </w:tr>
      <w:tr w:rsidR="006269B0" w:rsidTr="008F5B08">
        <w:trPr>
          <w:trHeight w:val="334"/>
          <w:jc w:val="center"/>
        </w:trPr>
        <w:tc>
          <w:tcPr>
            <w:tcW w:w="2452" w:type="dxa"/>
            <w:vAlign w:val="center"/>
          </w:tcPr>
          <w:p w:rsidR="006269B0" w:rsidRDefault="006269B0" w:rsidP="006269B0">
            <w:pPr>
              <w:ind w:right="480"/>
              <w:rPr>
                <w:rFonts w:cs="宋体"/>
              </w:rPr>
            </w:pPr>
            <w:r>
              <w:rPr>
                <w:rFonts w:cs="宋体" w:hint="eastAsia"/>
              </w:rPr>
              <w:t>测试技术</w:t>
            </w:r>
          </w:p>
        </w:tc>
        <w:tc>
          <w:tcPr>
            <w:tcW w:w="5948" w:type="dxa"/>
            <w:vAlign w:val="center"/>
          </w:tcPr>
          <w:p w:rsidR="006269B0" w:rsidRDefault="006269B0" w:rsidP="006269B0">
            <w:pPr>
              <w:ind w:right="480"/>
              <w:rPr>
                <w:rFonts w:cs="宋体"/>
              </w:rPr>
            </w:pPr>
            <w:r>
              <w:rPr>
                <w:rFonts w:cs="宋体" w:hint="eastAsia"/>
              </w:rPr>
              <w:t>手工测试</w:t>
            </w:r>
          </w:p>
        </w:tc>
      </w:tr>
      <w:tr w:rsidR="006269B0" w:rsidTr="008F5B08">
        <w:trPr>
          <w:trHeight w:val="654"/>
          <w:jc w:val="center"/>
        </w:trPr>
        <w:tc>
          <w:tcPr>
            <w:tcW w:w="2452" w:type="dxa"/>
            <w:vAlign w:val="center"/>
          </w:tcPr>
          <w:p w:rsidR="006269B0" w:rsidRDefault="006269B0" w:rsidP="006269B0">
            <w:pPr>
              <w:ind w:right="480"/>
              <w:rPr>
                <w:rFonts w:cs="宋体"/>
              </w:rPr>
            </w:pPr>
            <w:r>
              <w:rPr>
                <w:rFonts w:cs="宋体" w:hint="eastAsia"/>
              </w:rPr>
              <w:t>测试通过</w:t>
            </w:r>
            <w:r>
              <w:rPr>
                <w:rFonts w:cs="宋体" w:hint="eastAsia"/>
              </w:rPr>
              <w:t>/</w:t>
            </w:r>
            <w:r>
              <w:rPr>
                <w:rFonts w:cs="宋体" w:hint="eastAsia"/>
              </w:rPr>
              <w:t>失败标准</w:t>
            </w:r>
          </w:p>
        </w:tc>
        <w:tc>
          <w:tcPr>
            <w:tcW w:w="5948" w:type="dxa"/>
            <w:vAlign w:val="center"/>
          </w:tcPr>
          <w:p w:rsidR="006269B0" w:rsidRDefault="006269B0" w:rsidP="006269B0">
            <w:pPr>
              <w:ind w:right="480"/>
              <w:rPr>
                <w:rFonts w:cs="宋体"/>
              </w:rPr>
            </w:pPr>
            <w:r>
              <w:rPr>
                <w:rFonts w:cs="宋体" w:hint="eastAsia"/>
              </w:rPr>
              <w:t>80%</w:t>
            </w:r>
            <w:r>
              <w:rPr>
                <w:rFonts w:cs="宋体" w:hint="eastAsia"/>
              </w:rPr>
              <w:t>测试用例通过，缺陷数不超过</w:t>
            </w:r>
            <w:proofErr w:type="gramStart"/>
            <w:r>
              <w:rPr>
                <w:rFonts w:cs="宋体" w:hint="eastAsia"/>
              </w:rPr>
              <w:t>用例数</w:t>
            </w:r>
            <w:proofErr w:type="gramEnd"/>
            <w:r>
              <w:rPr>
                <w:rFonts w:cs="宋体" w:hint="eastAsia"/>
              </w:rPr>
              <w:t>的</w:t>
            </w:r>
            <w:r>
              <w:rPr>
                <w:rFonts w:cs="宋体" w:hint="eastAsia"/>
              </w:rPr>
              <w:t>20%</w:t>
            </w:r>
            <w:r>
              <w:rPr>
                <w:rFonts w:cs="宋体" w:hint="eastAsia"/>
              </w:rPr>
              <w:t>，不存在</w:t>
            </w:r>
            <w:r>
              <w:rPr>
                <w:rFonts w:cs="宋体" w:hint="eastAsia"/>
              </w:rPr>
              <w:t>Urgent</w:t>
            </w:r>
            <w:r>
              <w:rPr>
                <w:rFonts w:cs="宋体" w:hint="eastAsia"/>
              </w:rPr>
              <w:t>等级的缺陷</w:t>
            </w:r>
          </w:p>
        </w:tc>
      </w:tr>
      <w:tr w:rsidR="006269B0" w:rsidTr="008F5B08">
        <w:trPr>
          <w:trHeight w:val="349"/>
          <w:jc w:val="center"/>
        </w:trPr>
        <w:tc>
          <w:tcPr>
            <w:tcW w:w="2452" w:type="dxa"/>
            <w:vAlign w:val="center"/>
          </w:tcPr>
          <w:p w:rsidR="006269B0" w:rsidRDefault="006269B0" w:rsidP="006269B0">
            <w:pPr>
              <w:ind w:right="480"/>
              <w:rPr>
                <w:rFonts w:cs="宋体"/>
              </w:rPr>
            </w:pPr>
            <w:r>
              <w:rPr>
                <w:rFonts w:cs="宋体" w:hint="eastAsia"/>
              </w:rPr>
              <w:t>特殊考虑</w:t>
            </w:r>
          </w:p>
        </w:tc>
        <w:tc>
          <w:tcPr>
            <w:tcW w:w="5948" w:type="dxa"/>
            <w:vAlign w:val="center"/>
          </w:tcPr>
          <w:p w:rsidR="006269B0" w:rsidRDefault="006269B0" w:rsidP="006269B0">
            <w:pPr>
              <w:ind w:right="480"/>
              <w:rPr>
                <w:rFonts w:cs="宋体"/>
              </w:rPr>
            </w:pPr>
            <w:r>
              <w:rPr>
                <w:rFonts w:cs="宋体" w:hint="eastAsia"/>
              </w:rPr>
              <w:t>无</w:t>
            </w:r>
          </w:p>
        </w:tc>
      </w:tr>
    </w:tbl>
    <w:p w:rsidR="006269B0" w:rsidRDefault="006269B0" w:rsidP="006269B0">
      <w:pPr>
        <w:spacing w:line="440" w:lineRule="exact"/>
        <w:ind w:right="480"/>
        <w:jc w:val="center"/>
        <w:rPr>
          <w:rFonts w:cs="宋体"/>
          <w:b/>
        </w:rPr>
      </w:pPr>
      <w:bookmarkStart w:id="113" w:name="_Toc358202741"/>
      <w:bookmarkStart w:id="114" w:name="_Toc358989095"/>
      <w:r>
        <w:rPr>
          <w:rFonts w:cs="宋体" w:hint="eastAsia"/>
          <w:b/>
        </w:rPr>
        <w:t>表</w:t>
      </w:r>
      <w:r>
        <w:rPr>
          <w:rFonts w:cs="宋体" w:hint="eastAsia"/>
          <w:b/>
        </w:rPr>
        <w:t xml:space="preserve">2-2 </w:t>
      </w:r>
      <w:r>
        <w:rPr>
          <w:rFonts w:cs="宋体" w:hint="eastAsia"/>
          <w:b/>
          <w:bCs/>
        </w:rPr>
        <w:t xml:space="preserve"> </w:t>
      </w:r>
      <w:r>
        <w:rPr>
          <w:rFonts w:cs="宋体" w:hint="eastAsia"/>
          <w:b/>
          <w:bCs/>
        </w:rPr>
        <w:t>信息动态功能测试策略</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2"/>
        <w:gridCol w:w="5948"/>
      </w:tblGrid>
      <w:tr w:rsidR="006269B0" w:rsidTr="008F5B08">
        <w:trPr>
          <w:trHeight w:val="320"/>
          <w:jc w:val="center"/>
        </w:trPr>
        <w:tc>
          <w:tcPr>
            <w:tcW w:w="2452" w:type="dxa"/>
            <w:vAlign w:val="center"/>
          </w:tcPr>
          <w:p w:rsidR="006269B0" w:rsidRDefault="006269B0" w:rsidP="006269B0">
            <w:pPr>
              <w:ind w:right="480"/>
              <w:rPr>
                <w:rFonts w:cs="宋体"/>
              </w:rPr>
            </w:pPr>
            <w:r>
              <w:rPr>
                <w:rFonts w:cs="宋体" w:hint="eastAsia"/>
              </w:rPr>
              <w:t>测试策略项</w:t>
            </w:r>
          </w:p>
        </w:tc>
        <w:tc>
          <w:tcPr>
            <w:tcW w:w="5948" w:type="dxa"/>
            <w:vAlign w:val="center"/>
          </w:tcPr>
          <w:p w:rsidR="006269B0" w:rsidRDefault="006269B0" w:rsidP="006269B0">
            <w:pPr>
              <w:ind w:right="480" w:firstLineChars="200" w:firstLine="480"/>
              <w:rPr>
                <w:rFonts w:cs="宋体"/>
              </w:rPr>
            </w:pPr>
            <w:r>
              <w:rPr>
                <w:rFonts w:cs="宋体" w:hint="eastAsia"/>
                <w:szCs w:val="20"/>
              </w:rPr>
              <w:t xml:space="preserve"> </w:t>
            </w:r>
            <w:r>
              <w:rPr>
                <w:rFonts w:cs="宋体" w:hint="eastAsia"/>
              </w:rPr>
              <w:t>信息动态模块测试</w:t>
            </w:r>
          </w:p>
        </w:tc>
      </w:tr>
      <w:tr w:rsidR="006269B0" w:rsidTr="008F5B08">
        <w:trPr>
          <w:trHeight w:val="334"/>
          <w:jc w:val="center"/>
        </w:trPr>
        <w:tc>
          <w:tcPr>
            <w:tcW w:w="2452" w:type="dxa"/>
            <w:vAlign w:val="center"/>
          </w:tcPr>
          <w:p w:rsidR="006269B0" w:rsidRDefault="006269B0" w:rsidP="006269B0">
            <w:pPr>
              <w:ind w:right="480"/>
              <w:rPr>
                <w:rFonts w:cs="宋体"/>
              </w:rPr>
            </w:pPr>
            <w:r>
              <w:rPr>
                <w:rFonts w:cs="宋体" w:hint="eastAsia"/>
              </w:rPr>
              <w:t>测试类型</w:t>
            </w:r>
          </w:p>
        </w:tc>
        <w:tc>
          <w:tcPr>
            <w:tcW w:w="5948" w:type="dxa"/>
            <w:vAlign w:val="center"/>
          </w:tcPr>
          <w:p w:rsidR="006269B0" w:rsidRDefault="006269B0" w:rsidP="006269B0">
            <w:pPr>
              <w:ind w:right="480"/>
              <w:rPr>
                <w:rFonts w:cs="宋体"/>
              </w:rPr>
            </w:pPr>
            <w:r>
              <w:rPr>
                <w:rFonts w:cs="宋体" w:hint="eastAsia"/>
              </w:rPr>
              <w:t>功能测试</w:t>
            </w:r>
          </w:p>
        </w:tc>
      </w:tr>
      <w:tr w:rsidR="006269B0" w:rsidTr="008F5B08">
        <w:trPr>
          <w:trHeight w:val="334"/>
          <w:jc w:val="center"/>
        </w:trPr>
        <w:tc>
          <w:tcPr>
            <w:tcW w:w="2452" w:type="dxa"/>
            <w:vAlign w:val="center"/>
          </w:tcPr>
          <w:p w:rsidR="006269B0" w:rsidRDefault="006269B0" w:rsidP="006269B0">
            <w:pPr>
              <w:ind w:right="480"/>
              <w:rPr>
                <w:rFonts w:cs="宋体"/>
              </w:rPr>
            </w:pPr>
            <w:r>
              <w:rPr>
                <w:rFonts w:cs="宋体" w:hint="eastAsia"/>
              </w:rPr>
              <w:t>测试技术</w:t>
            </w:r>
          </w:p>
        </w:tc>
        <w:tc>
          <w:tcPr>
            <w:tcW w:w="5948" w:type="dxa"/>
            <w:vAlign w:val="center"/>
          </w:tcPr>
          <w:p w:rsidR="006269B0" w:rsidRDefault="006269B0" w:rsidP="006269B0">
            <w:pPr>
              <w:ind w:right="480"/>
              <w:rPr>
                <w:rFonts w:cs="宋体"/>
              </w:rPr>
            </w:pPr>
            <w:r>
              <w:rPr>
                <w:rFonts w:cs="宋体" w:hint="eastAsia"/>
              </w:rPr>
              <w:t>手工测试</w:t>
            </w:r>
          </w:p>
        </w:tc>
      </w:tr>
      <w:tr w:rsidR="006269B0" w:rsidTr="008F5B08">
        <w:trPr>
          <w:trHeight w:val="654"/>
          <w:jc w:val="center"/>
        </w:trPr>
        <w:tc>
          <w:tcPr>
            <w:tcW w:w="2452" w:type="dxa"/>
            <w:vAlign w:val="center"/>
          </w:tcPr>
          <w:p w:rsidR="006269B0" w:rsidRDefault="006269B0" w:rsidP="006269B0">
            <w:pPr>
              <w:ind w:right="480"/>
              <w:rPr>
                <w:rFonts w:cs="宋体"/>
              </w:rPr>
            </w:pPr>
            <w:r>
              <w:rPr>
                <w:rFonts w:cs="宋体" w:hint="eastAsia"/>
              </w:rPr>
              <w:t>测试通过</w:t>
            </w:r>
            <w:r>
              <w:rPr>
                <w:rFonts w:cs="宋体" w:hint="eastAsia"/>
              </w:rPr>
              <w:t>/</w:t>
            </w:r>
            <w:r>
              <w:rPr>
                <w:rFonts w:cs="宋体" w:hint="eastAsia"/>
              </w:rPr>
              <w:t>失败标准</w:t>
            </w:r>
          </w:p>
        </w:tc>
        <w:tc>
          <w:tcPr>
            <w:tcW w:w="5948" w:type="dxa"/>
            <w:vAlign w:val="center"/>
          </w:tcPr>
          <w:p w:rsidR="006269B0" w:rsidRDefault="006269B0" w:rsidP="006269B0">
            <w:pPr>
              <w:ind w:right="480"/>
              <w:rPr>
                <w:rFonts w:cs="宋体"/>
              </w:rPr>
            </w:pPr>
            <w:r>
              <w:rPr>
                <w:rFonts w:cs="宋体" w:hint="eastAsia"/>
              </w:rPr>
              <w:t>80%</w:t>
            </w:r>
            <w:r>
              <w:rPr>
                <w:rFonts w:cs="宋体" w:hint="eastAsia"/>
              </w:rPr>
              <w:t>测试用例通过，缺陷数不超过</w:t>
            </w:r>
            <w:proofErr w:type="gramStart"/>
            <w:r>
              <w:rPr>
                <w:rFonts w:cs="宋体" w:hint="eastAsia"/>
              </w:rPr>
              <w:t>用例数</w:t>
            </w:r>
            <w:proofErr w:type="gramEnd"/>
            <w:r>
              <w:rPr>
                <w:rFonts w:cs="宋体" w:hint="eastAsia"/>
              </w:rPr>
              <w:t>的</w:t>
            </w:r>
            <w:r>
              <w:rPr>
                <w:rFonts w:cs="宋体" w:hint="eastAsia"/>
              </w:rPr>
              <w:t>20%</w:t>
            </w:r>
            <w:r>
              <w:rPr>
                <w:rFonts w:cs="宋体" w:hint="eastAsia"/>
              </w:rPr>
              <w:t>，不存在</w:t>
            </w:r>
            <w:r>
              <w:rPr>
                <w:rFonts w:cs="宋体" w:hint="eastAsia"/>
              </w:rPr>
              <w:t>Urgent</w:t>
            </w:r>
            <w:r>
              <w:rPr>
                <w:rFonts w:cs="宋体" w:hint="eastAsia"/>
              </w:rPr>
              <w:t>等级的缺陷</w:t>
            </w:r>
          </w:p>
        </w:tc>
      </w:tr>
      <w:tr w:rsidR="006269B0" w:rsidTr="008F5B08">
        <w:trPr>
          <w:trHeight w:val="349"/>
          <w:jc w:val="center"/>
        </w:trPr>
        <w:tc>
          <w:tcPr>
            <w:tcW w:w="2452" w:type="dxa"/>
            <w:vAlign w:val="center"/>
          </w:tcPr>
          <w:p w:rsidR="006269B0" w:rsidRDefault="006269B0" w:rsidP="006269B0">
            <w:pPr>
              <w:ind w:right="480"/>
              <w:rPr>
                <w:rFonts w:cs="宋体"/>
              </w:rPr>
            </w:pPr>
            <w:r>
              <w:rPr>
                <w:rFonts w:cs="宋体" w:hint="eastAsia"/>
              </w:rPr>
              <w:t>特殊考虑</w:t>
            </w:r>
          </w:p>
        </w:tc>
        <w:tc>
          <w:tcPr>
            <w:tcW w:w="5948" w:type="dxa"/>
            <w:vAlign w:val="center"/>
          </w:tcPr>
          <w:p w:rsidR="006269B0" w:rsidRDefault="006269B0" w:rsidP="006269B0">
            <w:pPr>
              <w:ind w:right="480"/>
              <w:rPr>
                <w:rFonts w:cs="宋体"/>
              </w:rPr>
            </w:pPr>
            <w:r>
              <w:rPr>
                <w:rFonts w:cs="宋体" w:hint="eastAsia"/>
              </w:rPr>
              <w:t>无</w:t>
            </w:r>
          </w:p>
        </w:tc>
      </w:tr>
    </w:tbl>
    <w:p w:rsidR="006269B0" w:rsidRDefault="006269B0" w:rsidP="006269B0">
      <w:pPr>
        <w:pStyle w:val="2"/>
        <w:tabs>
          <w:tab w:val="left" w:pos="425"/>
          <w:tab w:val="left" w:pos="1560"/>
        </w:tabs>
      </w:pPr>
      <w:bookmarkStart w:id="115" w:name="_Toc358202742"/>
      <w:bookmarkStart w:id="116" w:name="_Toc358989096"/>
      <w:bookmarkStart w:id="117" w:name="_Toc362596304"/>
      <w:bookmarkStart w:id="118" w:name="_Toc362596414"/>
      <w:bookmarkStart w:id="119" w:name="_Toc21868"/>
      <w:bookmarkEnd w:id="113"/>
      <w:bookmarkEnd w:id="114"/>
      <w:r>
        <w:rPr>
          <w:rFonts w:hint="eastAsia"/>
        </w:rPr>
        <w:lastRenderedPageBreak/>
        <w:t>2</w:t>
      </w:r>
      <w:r>
        <w:t>.2</w:t>
      </w:r>
      <w:r>
        <w:rPr>
          <w:rFonts w:hint="eastAsia"/>
        </w:rPr>
        <w:t>链接测试策略</w:t>
      </w:r>
      <w:bookmarkEnd w:id="115"/>
      <w:bookmarkEnd w:id="116"/>
      <w:bookmarkEnd w:id="117"/>
      <w:bookmarkEnd w:id="118"/>
      <w:bookmarkEnd w:id="119"/>
    </w:p>
    <w:p w:rsidR="006269B0" w:rsidRDefault="006269B0" w:rsidP="006269B0">
      <w:pPr>
        <w:spacing w:before="100" w:after="50" w:line="440" w:lineRule="exact"/>
        <w:ind w:right="480" w:firstLineChars="200" w:firstLine="480"/>
        <w:rPr>
          <w:rFonts w:cs="宋体"/>
          <w:szCs w:val="20"/>
        </w:rPr>
      </w:pPr>
      <w:r>
        <w:rPr>
          <w:rFonts w:cs="宋体" w:hint="eastAsia"/>
          <w:szCs w:val="20"/>
        </w:rPr>
        <w:t>对于页面链接的测试，采用自动化工具</w:t>
      </w:r>
      <w:r>
        <w:rPr>
          <w:rFonts w:cs="宋体" w:hint="eastAsia"/>
          <w:szCs w:val="20"/>
        </w:rPr>
        <w:t>Google Chrome</w:t>
      </w:r>
      <w:r>
        <w:rPr>
          <w:rFonts w:cs="宋体" w:hint="eastAsia"/>
          <w:szCs w:val="20"/>
        </w:rPr>
        <w:t>测试该系统，</w:t>
      </w:r>
      <w:r>
        <w:rPr>
          <w:rFonts w:cs="宋体" w:hint="eastAsia"/>
          <w:szCs w:val="20"/>
        </w:rPr>
        <w:t>95%</w:t>
      </w:r>
      <w:r>
        <w:rPr>
          <w:rFonts w:cs="宋体" w:hint="eastAsia"/>
          <w:szCs w:val="20"/>
        </w:rPr>
        <w:t>以上的链接为有效链接为合格。</w:t>
      </w:r>
    </w:p>
    <w:p w:rsidR="006269B0" w:rsidRDefault="006269B0" w:rsidP="006269B0">
      <w:pPr>
        <w:pStyle w:val="2"/>
        <w:tabs>
          <w:tab w:val="left" w:pos="425"/>
          <w:tab w:val="left" w:pos="1560"/>
        </w:tabs>
      </w:pPr>
      <w:bookmarkStart w:id="120" w:name="_Toc358202743"/>
      <w:bookmarkStart w:id="121" w:name="_Toc358989097"/>
      <w:bookmarkStart w:id="122" w:name="_Toc362596415"/>
      <w:bookmarkStart w:id="123" w:name="_Toc362596305"/>
      <w:bookmarkStart w:id="124" w:name="_Toc18101"/>
      <w:r>
        <w:t>2.3</w:t>
      </w:r>
      <w:r>
        <w:rPr>
          <w:rFonts w:hint="eastAsia"/>
        </w:rPr>
        <w:t>界面测试策略</w:t>
      </w:r>
      <w:bookmarkEnd w:id="120"/>
      <w:bookmarkEnd w:id="121"/>
      <w:bookmarkEnd w:id="122"/>
      <w:bookmarkEnd w:id="123"/>
      <w:bookmarkEnd w:id="124"/>
    </w:p>
    <w:p w:rsidR="006269B0" w:rsidRDefault="006269B0" w:rsidP="006269B0">
      <w:pPr>
        <w:spacing w:before="100" w:after="50" w:line="440" w:lineRule="exact"/>
        <w:ind w:right="480" w:firstLine="420"/>
        <w:rPr>
          <w:rFonts w:cs="宋体"/>
          <w:szCs w:val="20"/>
        </w:rPr>
      </w:pPr>
      <w:r>
        <w:rPr>
          <w:rFonts w:cs="宋体" w:hint="eastAsia"/>
          <w:szCs w:val="20"/>
        </w:rPr>
        <w:t>用户界面测试，主要采用观察和问卷调查，主要核实以下内容：</w:t>
      </w:r>
    </w:p>
    <w:p w:rsidR="006269B0" w:rsidRDefault="006269B0" w:rsidP="006269B0">
      <w:pPr>
        <w:numPr>
          <w:ilvl w:val="0"/>
          <w:numId w:val="45"/>
        </w:numPr>
        <w:spacing w:line="440" w:lineRule="exact"/>
        <w:ind w:rightChars="0" w:right="480"/>
        <w:rPr>
          <w:rFonts w:cs="宋体"/>
          <w:szCs w:val="20"/>
        </w:rPr>
      </w:pPr>
      <w:r>
        <w:rPr>
          <w:rFonts w:cs="宋体" w:hint="eastAsia"/>
          <w:szCs w:val="20"/>
        </w:rPr>
        <w:t>鼠标移动和快捷键的使用都正常。</w:t>
      </w:r>
    </w:p>
    <w:p w:rsidR="006269B0" w:rsidRDefault="006269B0" w:rsidP="006269B0">
      <w:pPr>
        <w:numPr>
          <w:ilvl w:val="0"/>
          <w:numId w:val="45"/>
        </w:numPr>
        <w:spacing w:line="440" w:lineRule="exact"/>
        <w:ind w:rightChars="0" w:right="480"/>
        <w:rPr>
          <w:rFonts w:cs="宋体"/>
          <w:szCs w:val="20"/>
        </w:rPr>
      </w:pPr>
      <w:r>
        <w:rPr>
          <w:rFonts w:cs="宋体" w:hint="eastAsia"/>
          <w:szCs w:val="20"/>
        </w:rPr>
        <w:t>窗口对象及其特征（菜单、大小、位置、状态和中心）都符合标准。</w:t>
      </w:r>
    </w:p>
    <w:p w:rsidR="006269B0" w:rsidRDefault="006269B0" w:rsidP="006269B0">
      <w:pPr>
        <w:numPr>
          <w:ilvl w:val="0"/>
          <w:numId w:val="45"/>
        </w:numPr>
        <w:spacing w:line="440" w:lineRule="exact"/>
        <w:ind w:rightChars="0" w:right="480"/>
        <w:rPr>
          <w:rFonts w:cs="宋体"/>
          <w:szCs w:val="20"/>
        </w:rPr>
      </w:pPr>
      <w:r>
        <w:rPr>
          <w:rFonts w:cs="宋体" w:hint="eastAsia"/>
          <w:szCs w:val="20"/>
        </w:rPr>
        <w:t>数据项能正确回显。</w:t>
      </w:r>
    </w:p>
    <w:p w:rsidR="006269B0" w:rsidRDefault="006269B0" w:rsidP="006269B0">
      <w:pPr>
        <w:numPr>
          <w:ilvl w:val="0"/>
          <w:numId w:val="45"/>
        </w:numPr>
        <w:spacing w:line="440" w:lineRule="exact"/>
        <w:ind w:rightChars="0" w:right="480"/>
        <w:rPr>
          <w:rFonts w:cs="宋体"/>
          <w:szCs w:val="20"/>
        </w:rPr>
      </w:pPr>
      <w:r>
        <w:rPr>
          <w:rFonts w:cs="宋体" w:hint="eastAsia"/>
          <w:szCs w:val="20"/>
        </w:rPr>
        <w:t>对于有风险的操作有提示，对错误输入有提示。</w:t>
      </w:r>
    </w:p>
    <w:p w:rsidR="006269B0" w:rsidRDefault="006269B0" w:rsidP="006269B0">
      <w:pPr>
        <w:numPr>
          <w:ilvl w:val="0"/>
          <w:numId w:val="45"/>
        </w:numPr>
        <w:spacing w:line="440" w:lineRule="exact"/>
        <w:ind w:rightChars="0" w:right="480"/>
        <w:rPr>
          <w:rFonts w:cs="宋体"/>
          <w:szCs w:val="20"/>
        </w:rPr>
      </w:pPr>
      <w:r>
        <w:rPr>
          <w:rFonts w:cs="宋体" w:hint="eastAsia"/>
          <w:szCs w:val="20"/>
        </w:rPr>
        <w:t>界面美观。</w:t>
      </w:r>
    </w:p>
    <w:p w:rsidR="006269B0" w:rsidRDefault="006269B0" w:rsidP="006269B0">
      <w:pPr>
        <w:numPr>
          <w:ilvl w:val="0"/>
          <w:numId w:val="45"/>
        </w:numPr>
        <w:spacing w:line="440" w:lineRule="exact"/>
        <w:ind w:rightChars="0" w:right="480"/>
        <w:rPr>
          <w:rFonts w:cs="宋体"/>
          <w:szCs w:val="20"/>
        </w:rPr>
      </w:pPr>
      <w:r>
        <w:rPr>
          <w:rFonts w:cs="宋体" w:hint="eastAsia"/>
          <w:szCs w:val="20"/>
        </w:rPr>
        <w:t>使用方便。</w:t>
      </w:r>
    </w:p>
    <w:p w:rsidR="006269B0" w:rsidRDefault="006269B0" w:rsidP="006269B0">
      <w:pPr>
        <w:tabs>
          <w:tab w:val="left" w:pos="360"/>
        </w:tabs>
        <w:spacing w:line="440" w:lineRule="exact"/>
        <w:ind w:right="480"/>
        <w:rPr>
          <w:rFonts w:cs="宋体"/>
          <w:szCs w:val="20"/>
        </w:rPr>
      </w:pPr>
      <w:r>
        <w:rPr>
          <w:rFonts w:cs="宋体" w:hint="eastAsia"/>
          <w:szCs w:val="20"/>
        </w:rPr>
        <w:tab/>
      </w:r>
      <w:r>
        <w:rPr>
          <w:rFonts w:cs="宋体" w:hint="eastAsia"/>
          <w:szCs w:val="20"/>
        </w:rPr>
        <w:t>测试检查项如表</w:t>
      </w:r>
      <w:r>
        <w:rPr>
          <w:rFonts w:cs="宋体" w:hint="eastAsia"/>
          <w:szCs w:val="20"/>
        </w:rPr>
        <w:t>2-5</w:t>
      </w:r>
      <w:r>
        <w:rPr>
          <w:rFonts w:cs="宋体" w:hint="eastAsia"/>
          <w:szCs w:val="20"/>
        </w:rPr>
        <w:t>所示。</w:t>
      </w:r>
    </w:p>
    <w:p w:rsidR="006269B0" w:rsidRDefault="006269B0" w:rsidP="006269B0">
      <w:pPr>
        <w:spacing w:line="440" w:lineRule="exact"/>
        <w:ind w:right="480"/>
        <w:jc w:val="center"/>
        <w:rPr>
          <w:rFonts w:cs="宋体"/>
          <w:b/>
        </w:rPr>
      </w:pPr>
      <w:r>
        <w:rPr>
          <w:rFonts w:cs="宋体" w:hint="eastAsia"/>
          <w:b/>
        </w:rPr>
        <w:t>表</w:t>
      </w:r>
      <w:r>
        <w:rPr>
          <w:rFonts w:cs="宋体" w:hint="eastAsia"/>
          <w:b/>
        </w:rPr>
        <w:t xml:space="preserve">2-5 </w:t>
      </w:r>
      <w:r>
        <w:rPr>
          <w:rFonts w:cs="宋体" w:hint="eastAsia"/>
          <w:b/>
        </w:rPr>
        <w:t>用户界面测试检查项</w:t>
      </w:r>
    </w:p>
    <w:tbl>
      <w:tblPr>
        <w:tblW w:w="8046" w:type="dxa"/>
        <w:jc w:val="center"/>
        <w:tblLayout w:type="fixed"/>
        <w:tblLook w:val="04A0" w:firstRow="1" w:lastRow="0" w:firstColumn="1" w:lastColumn="0" w:noHBand="0" w:noVBand="1"/>
      </w:tblPr>
      <w:tblGrid>
        <w:gridCol w:w="6206"/>
        <w:gridCol w:w="1840"/>
      </w:tblGrid>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b/>
                <w:bCs/>
                <w:kern w:val="0"/>
              </w:rPr>
            </w:pPr>
            <w:r>
              <w:rPr>
                <w:rFonts w:ascii="宋体" w:hAnsi="宋体" w:hint="eastAsia"/>
                <w:kern w:val="0"/>
              </w:rPr>
              <w:t>检查项</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评价</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窗口切换，移动，改变大小时正常吗？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快捷键使用正常吗？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各种界面元素的状态正确吗？（如有效，无效，选中等状态）</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对于常用的功能，用户能否不必阅读手册就能使用？</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color w:val="FF0000"/>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数据项能正确回显吗？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color w:val="FF0000"/>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提示正确吗？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color w:val="FF0000"/>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对于有风险的操作，有“确认”，“放弃”等提示吗？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操作顺序合理吗？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有联机帮助吗？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各种界面元素的颜色协调吗？美观吗？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字体美观吗？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r>
              <w:rPr>
                <w:rFonts w:ascii="宋体" w:hAnsi="宋体" w:hint="eastAsia"/>
                <w:kern w:val="0"/>
              </w:rPr>
              <w:t>图标直观吗？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rPr>
            </w:pPr>
          </w:p>
        </w:tc>
      </w:tr>
    </w:tbl>
    <w:p w:rsidR="006269B0" w:rsidRDefault="006269B0" w:rsidP="006269B0">
      <w:pPr>
        <w:pStyle w:val="2"/>
        <w:tabs>
          <w:tab w:val="left" w:pos="425"/>
          <w:tab w:val="left" w:pos="1560"/>
        </w:tabs>
      </w:pPr>
      <w:bookmarkStart w:id="125" w:name="_Toc362596306"/>
      <w:bookmarkStart w:id="126" w:name="_Toc362596416"/>
      <w:bookmarkStart w:id="127" w:name="_Toc24606"/>
      <w:bookmarkStart w:id="128" w:name="_Toc358989098"/>
      <w:r>
        <w:lastRenderedPageBreak/>
        <w:t>2.4</w:t>
      </w:r>
      <w:r>
        <w:rPr>
          <w:rFonts w:hint="eastAsia"/>
        </w:rPr>
        <w:t>兼容性测试策略</w:t>
      </w:r>
      <w:bookmarkEnd w:id="125"/>
      <w:bookmarkEnd w:id="126"/>
      <w:bookmarkEnd w:id="127"/>
    </w:p>
    <w:p w:rsidR="006269B0" w:rsidRDefault="006269B0" w:rsidP="006269B0">
      <w:pPr>
        <w:ind w:right="480" w:firstLineChars="200" w:firstLine="480"/>
      </w:pPr>
      <w:r>
        <w:rPr>
          <w:rFonts w:hint="eastAsia"/>
        </w:rPr>
        <w:t>在进行功能测试时在不同的客户端上使用不同的主流浏览器登陆、操作、进行测试，以此来并行进行兼容性测试。</w:t>
      </w:r>
    </w:p>
    <w:p w:rsidR="006269B0" w:rsidRDefault="006269B0" w:rsidP="006269B0">
      <w:pPr>
        <w:pStyle w:val="2"/>
        <w:tabs>
          <w:tab w:val="left" w:pos="425"/>
          <w:tab w:val="left" w:pos="1560"/>
        </w:tabs>
      </w:pPr>
      <w:bookmarkStart w:id="129" w:name="_Toc362596417"/>
      <w:bookmarkStart w:id="130" w:name="_Toc362596307"/>
      <w:bookmarkStart w:id="131" w:name="_Toc3526"/>
      <w:r>
        <w:rPr>
          <w:rFonts w:hint="eastAsia"/>
        </w:rPr>
        <w:t>2</w:t>
      </w:r>
      <w:r>
        <w:t>.5</w:t>
      </w:r>
      <w:r>
        <w:rPr>
          <w:rFonts w:hint="eastAsia"/>
        </w:rPr>
        <w:t>测试计划</w:t>
      </w:r>
      <w:bookmarkEnd w:id="128"/>
      <w:bookmarkEnd w:id="129"/>
      <w:bookmarkEnd w:id="130"/>
      <w:bookmarkEnd w:id="131"/>
    </w:p>
    <w:p w:rsidR="006269B0" w:rsidRDefault="006269B0" w:rsidP="006269B0">
      <w:pPr>
        <w:ind w:left="420" w:right="480"/>
        <w:jc w:val="center"/>
        <w:rPr>
          <w:b/>
        </w:rPr>
      </w:pPr>
      <w:r>
        <w:rPr>
          <w:rFonts w:hint="eastAsia"/>
          <w:b/>
        </w:rPr>
        <w:t>人员时间安排</w:t>
      </w:r>
    </w:p>
    <w:tbl>
      <w:tblPr>
        <w:tblW w:w="8773" w:type="dxa"/>
        <w:tblInd w:w="3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08"/>
        <w:gridCol w:w="2360"/>
        <w:gridCol w:w="2792"/>
        <w:gridCol w:w="2813"/>
      </w:tblGrid>
      <w:tr w:rsidR="006269B0" w:rsidTr="008F5B08">
        <w:trPr>
          <w:trHeight w:val="720"/>
          <w:tblHeader/>
        </w:trPr>
        <w:tc>
          <w:tcPr>
            <w:tcW w:w="808" w:type="dxa"/>
            <w:shd w:val="clear" w:color="auto" w:fill="606060"/>
            <w:vAlign w:val="center"/>
          </w:tcPr>
          <w:p w:rsidR="006269B0" w:rsidRDefault="006269B0" w:rsidP="006269B0">
            <w:pPr>
              <w:ind w:right="480"/>
              <w:rPr>
                <w:b/>
              </w:rPr>
            </w:pPr>
            <w:r>
              <w:rPr>
                <w:rFonts w:hint="eastAsia"/>
                <w:b/>
              </w:rPr>
              <w:t>测试</w:t>
            </w:r>
          </w:p>
        </w:tc>
        <w:tc>
          <w:tcPr>
            <w:tcW w:w="2360" w:type="dxa"/>
            <w:shd w:val="clear" w:color="auto" w:fill="606060"/>
            <w:vAlign w:val="center"/>
          </w:tcPr>
          <w:p w:rsidR="006269B0" w:rsidRDefault="006269B0" w:rsidP="006269B0">
            <w:pPr>
              <w:ind w:left="420" w:right="480"/>
              <w:rPr>
                <w:b/>
              </w:rPr>
            </w:pPr>
            <w:r>
              <w:rPr>
                <w:rFonts w:hint="eastAsia"/>
                <w:b/>
              </w:rPr>
              <w:t>测试类型</w:t>
            </w:r>
          </w:p>
        </w:tc>
        <w:tc>
          <w:tcPr>
            <w:tcW w:w="2792" w:type="dxa"/>
            <w:shd w:val="clear" w:color="auto" w:fill="606060"/>
            <w:vAlign w:val="center"/>
          </w:tcPr>
          <w:p w:rsidR="006269B0" w:rsidRDefault="006269B0" w:rsidP="006269B0">
            <w:pPr>
              <w:ind w:left="420" w:right="480"/>
              <w:rPr>
                <w:b/>
              </w:rPr>
            </w:pPr>
            <w:r>
              <w:rPr>
                <w:rFonts w:hint="eastAsia"/>
                <w:b/>
              </w:rPr>
              <w:t>负责人</w:t>
            </w:r>
          </w:p>
        </w:tc>
        <w:tc>
          <w:tcPr>
            <w:tcW w:w="2813" w:type="dxa"/>
            <w:shd w:val="clear" w:color="auto" w:fill="606060"/>
            <w:vAlign w:val="center"/>
          </w:tcPr>
          <w:p w:rsidR="006269B0" w:rsidRDefault="006269B0" w:rsidP="006269B0">
            <w:pPr>
              <w:ind w:left="420" w:right="480"/>
              <w:rPr>
                <w:b/>
              </w:rPr>
            </w:pPr>
            <w:r>
              <w:rPr>
                <w:rFonts w:hint="eastAsia"/>
                <w:b/>
              </w:rPr>
              <w:t>时间</w:t>
            </w:r>
          </w:p>
        </w:tc>
      </w:tr>
      <w:tr w:rsidR="006269B0" w:rsidTr="008F5B08">
        <w:trPr>
          <w:trHeight w:val="420"/>
        </w:trPr>
        <w:tc>
          <w:tcPr>
            <w:tcW w:w="808" w:type="dxa"/>
            <w:vAlign w:val="center"/>
          </w:tcPr>
          <w:p w:rsidR="006269B0" w:rsidRDefault="006269B0" w:rsidP="006269B0">
            <w:pPr>
              <w:ind w:left="420" w:right="480"/>
            </w:pPr>
            <w:r>
              <w:rPr>
                <w:rFonts w:hint="eastAsia"/>
              </w:rPr>
              <w:t>1</w:t>
            </w:r>
          </w:p>
        </w:tc>
        <w:tc>
          <w:tcPr>
            <w:tcW w:w="2360" w:type="dxa"/>
            <w:vAlign w:val="center"/>
          </w:tcPr>
          <w:p w:rsidR="006269B0" w:rsidRDefault="006269B0" w:rsidP="006269B0">
            <w:pPr>
              <w:ind w:left="420" w:right="480"/>
            </w:pPr>
            <w:r>
              <w:rPr>
                <w:rFonts w:hint="eastAsia"/>
              </w:rPr>
              <w:t>设计测试用例</w:t>
            </w:r>
          </w:p>
        </w:tc>
        <w:tc>
          <w:tcPr>
            <w:tcW w:w="2792" w:type="dxa"/>
            <w:vAlign w:val="center"/>
          </w:tcPr>
          <w:p w:rsidR="006269B0" w:rsidRDefault="006269B0" w:rsidP="006269B0">
            <w:pPr>
              <w:ind w:left="420" w:right="480"/>
            </w:pPr>
            <w:r>
              <w:rPr>
                <w:rFonts w:hint="eastAsia"/>
              </w:rPr>
              <w:t>张非凡</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2</w:t>
            </w:r>
          </w:p>
        </w:tc>
        <w:tc>
          <w:tcPr>
            <w:tcW w:w="2360" w:type="dxa"/>
            <w:vAlign w:val="center"/>
          </w:tcPr>
          <w:p w:rsidR="006269B0" w:rsidRDefault="006269B0" w:rsidP="006269B0">
            <w:pPr>
              <w:ind w:left="420" w:right="480"/>
            </w:pPr>
            <w:r>
              <w:rPr>
                <w:rFonts w:hint="eastAsia"/>
              </w:rPr>
              <w:t>功能测试</w:t>
            </w:r>
          </w:p>
        </w:tc>
        <w:tc>
          <w:tcPr>
            <w:tcW w:w="2792" w:type="dxa"/>
            <w:vAlign w:val="center"/>
          </w:tcPr>
          <w:p w:rsidR="006269B0" w:rsidRDefault="006269B0" w:rsidP="006269B0">
            <w:pPr>
              <w:ind w:left="420" w:right="480"/>
            </w:pPr>
            <w:r>
              <w:rPr>
                <w:rFonts w:hint="eastAsia"/>
              </w:rPr>
              <w:t>牛品，袁帅，侯旭东，季亚波</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3</w:t>
            </w:r>
          </w:p>
        </w:tc>
        <w:tc>
          <w:tcPr>
            <w:tcW w:w="2360" w:type="dxa"/>
            <w:vAlign w:val="center"/>
          </w:tcPr>
          <w:p w:rsidR="006269B0" w:rsidRDefault="006269B0" w:rsidP="006269B0">
            <w:pPr>
              <w:ind w:left="420" w:right="480"/>
            </w:pPr>
            <w:r>
              <w:rPr>
                <w:rFonts w:hint="eastAsia"/>
              </w:rPr>
              <w:t>链接测试</w:t>
            </w:r>
          </w:p>
        </w:tc>
        <w:tc>
          <w:tcPr>
            <w:tcW w:w="2792" w:type="dxa"/>
            <w:vAlign w:val="center"/>
          </w:tcPr>
          <w:p w:rsidR="006269B0" w:rsidRDefault="006269B0" w:rsidP="006269B0">
            <w:pPr>
              <w:ind w:left="420" w:right="480"/>
            </w:pPr>
            <w:r>
              <w:rPr>
                <w:rFonts w:hint="eastAsia"/>
              </w:rPr>
              <w:t>牛品</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4</w:t>
            </w:r>
          </w:p>
        </w:tc>
        <w:tc>
          <w:tcPr>
            <w:tcW w:w="2360" w:type="dxa"/>
            <w:vAlign w:val="center"/>
          </w:tcPr>
          <w:p w:rsidR="006269B0" w:rsidRDefault="006269B0" w:rsidP="006269B0">
            <w:pPr>
              <w:ind w:left="420" w:right="480"/>
            </w:pPr>
            <w:r>
              <w:rPr>
                <w:rFonts w:hint="eastAsia"/>
              </w:rPr>
              <w:t>界面测试</w:t>
            </w:r>
          </w:p>
        </w:tc>
        <w:tc>
          <w:tcPr>
            <w:tcW w:w="2792" w:type="dxa"/>
            <w:vAlign w:val="center"/>
          </w:tcPr>
          <w:p w:rsidR="006269B0" w:rsidRDefault="006269B0" w:rsidP="006269B0">
            <w:pPr>
              <w:ind w:left="420" w:right="480"/>
            </w:pPr>
            <w:r>
              <w:rPr>
                <w:rFonts w:hint="eastAsia"/>
              </w:rPr>
              <w:t>季亚波</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5</w:t>
            </w:r>
          </w:p>
        </w:tc>
        <w:tc>
          <w:tcPr>
            <w:tcW w:w="2360" w:type="dxa"/>
            <w:vAlign w:val="center"/>
          </w:tcPr>
          <w:p w:rsidR="006269B0" w:rsidRDefault="006269B0" w:rsidP="006269B0">
            <w:pPr>
              <w:ind w:left="420" w:right="480"/>
            </w:pPr>
            <w:r>
              <w:rPr>
                <w:rFonts w:hint="eastAsia"/>
              </w:rPr>
              <w:t>性能测试</w:t>
            </w:r>
          </w:p>
        </w:tc>
        <w:tc>
          <w:tcPr>
            <w:tcW w:w="2792" w:type="dxa"/>
            <w:vAlign w:val="center"/>
          </w:tcPr>
          <w:p w:rsidR="006269B0" w:rsidRDefault="006269B0" w:rsidP="006269B0">
            <w:pPr>
              <w:ind w:left="420" w:right="480"/>
            </w:pPr>
            <w:r>
              <w:rPr>
                <w:rFonts w:hint="eastAsia"/>
              </w:rPr>
              <w:t>张非凡</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6</w:t>
            </w:r>
          </w:p>
        </w:tc>
        <w:tc>
          <w:tcPr>
            <w:tcW w:w="2360" w:type="dxa"/>
            <w:vAlign w:val="center"/>
          </w:tcPr>
          <w:p w:rsidR="006269B0" w:rsidRDefault="006269B0" w:rsidP="006269B0">
            <w:pPr>
              <w:ind w:left="420" w:right="480"/>
            </w:pPr>
            <w:r>
              <w:rPr>
                <w:rFonts w:hint="eastAsia"/>
              </w:rPr>
              <w:t>兼容性测试</w:t>
            </w:r>
          </w:p>
        </w:tc>
        <w:tc>
          <w:tcPr>
            <w:tcW w:w="2792" w:type="dxa"/>
            <w:vAlign w:val="center"/>
          </w:tcPr>
          <w:p w:rsidR="006269B0" w:rsidRDefault="006269B0" w:rsidP="006269B0">
            <w:pPr>
              <w:ind w:left="420" w:right="480"/>
            </w:pPr>
            <w:r>
              <w:rPr>
                <w:rFonts w:hint="eastAsia"/>
              </w:rPr>
              <w:t>袁帅</w:t>
            </w:r>
          </w:p>
        </w:tc>
        <w:tc>
          <w:tcPr>
            <w:tcW w:w="2813" w:type="dxa"/>
            <w:vAlign w:val="center"/>
          </w:tcPr>
          <w:p w:rsidR="006269B0" w:rsidRDefault="006269B0" w:rsidP="006269B0">
            <w:pPr>
              <w:ind w:left="420" w:right="480"/>
            </w:pPr>
            <w:r>
              <w:rPr>
                <w:rFonts w:hint="eastAsia"/>
              </w:rPr>
              <w:t>暂无</w:t>
            </w:r>
          </w:p>
        </w:tc>
      </w:tr>
      <w:tr w:rsidR="006269B0" w:rsidTr="008F5B08">
        <w:trPr>
          <w:trHeight w:val="420"/>
        </w:trPr>
        <w:tc>
          <w:tcPr>
            <w:tcW w:w="808" w:type="dxa"/>
            <w:vAlign w:val="center"/>
          </w:tcPr>
          <w:p w:rsidR="006269B0" w:rsidRDefault="006269B0" w:rsidP="006269B0">
            <w:pPr>
              <w:ind w:left="420" w:right="480"/>
            </w:pPr>
            <w:r>
              <w:rPr>
                <w:rFonts w:hint="eastAsia"/>
              </w:rPr>
              <w:t>7</w:t>
            </w:r>
          </w:p>
        </w:tc>
        <w:tc>
          <w:tcPr>
            <w:tcW w:w="2360" w:type="dxa"/>
            <w:vAlign w:val="center"/>
          </w:tcPr>
          <w:p w:rsidR="006269B0" w:rsidRDefault="006269B0" w:rsidP="006269B0">
            <w:pPr>
              <w:ind w:left="420" w:right="480"/>
            </w:pPr>
            <w:r>
              <w:rPr>
                <w:rFonts w:hint="eastAsia"/>
              </w:rPr>
              <w:t>撰写报告</w:t>
            </w:r>
          </w:p>
        </w:tc>
        <w:tc>
          <w:tcPr>
            <w:tcW w:w="2792" w:type="dxa"/>
            <w:vAlign w:val="center"/>
          </w:tcPr>
          <w:p w:rsidR="006269B0" w:rsidRDefault="006269B0" w:rsidP="006269B0">
            <w:pPr>
              <w:ind w:left="420" w:right="480"/>
            </w:pPr>
            <w:r>
              <w:rPr>
                <w:rFonts w:hint="eastAsia"/>
              </w:rPr>
              <w:t>王秋豪</w:t>
            </w:r>
          </w:p>
        </w:tc>
        <w:tc>
          <w:tcPr>
            <w:tcW w:w="2813" w:type="dxa"/>
            <w:vAlign w:val="center"/>
          </w:tcPr>
          <w:p w:rsidR="006269B0" w:rsidRDefault="006269B0" w:rsidP="006269B0">
            <w:pPr>
              <w:ind w:left="420" w:right="480"/>
            </w:pPr>
            <w:r>
              <w:rPr>
                <w:rFonts w:hint="eastAsia"/>
              </w:rPr>
              <w:t>暂无</w:t>
            </w:r>
          </w:p>
        </w:tc>
      </w:tr>
    </w:tbl>
    <w:p w:rsidR="006269B0" w:rsidRDefault="006269B0" w:rsidP="006269B0">
      <w:pPr>
        <w:pStyle w:val="2"/>
        <w:tabs>
          <w:tab w:val="left" w:pos="425"/>
          <w:tab w:val="left" w:pos="1560"/>
        </w:tabs>
      </w:pPr>
      <w:bookmarkStart w:id="132" w:name="_Toc362596418"/>
      <w:bookmarkStart w:id="133" w:name="_Toc362596308"/>
      <w:bookmarkStart w:id="134" w:name="_Toc358989099"/>
      <w:bookmarkStart w:id="135" w:name="_Toc358202746"/>
      <w:bookmarkStart w:id="136" w:name="_Toc4632"/>
      <w:r>
        <w:rPr>
          <w:rFonts w:hint="eastAsia"/>
        </w:rPr>
        <w:t>2</w:t>
      </w:r>
      <w:r>
        <w:t>.6</w:t>
      </w:r>
      <w:r>
        <w:rPr>
          <w:rFonts w:hint="eastAsia"/>
        </w:rPr>
        <w:t>缺陷等级划分</w:t>
      </w:r>
      <w:bookmarkEnd w:id="132"/>
      <w:bookmarkEnd w:id="133"/>
      <w:bookmarkEnd w:id="134"/>
      <w:bookmarkEnd w:id="135"/>
      <w:bookmarkEnd w:id="136"/>
    </w:p>
    <w:p w:rsidR="006269B0" w:rsidRDefault="006269B0" w:rsidP="006269B0">
      <w:pPr>
        <w:spacing w:line="440" w:lineRule="exact"/>
        <w:ind w:right="480" w:firstLine="420"/>
      </w:pPr>
      <w:r>
        <w:rPr>
          <w:rFonts w:cs="宋体" w:hint="eastAsia"/>
          <w:szCs w:val="20"/>
        </w:rPr>
        <w:t>缺陷等级划分如表</w:t>
      </w:r>
      <w:r>
        <w:rPr>
          <w:rFonts w:cs="宋体" w:hint="eastAsia"/>
          <w:szCs w:val="20"/>
        </w:rPr>
        <w:t>2-7</w:t>
      </w:r>
      <w:r>
        <w:rPr>
          <w:rFonts w:cs="宋体" w:hint="eastAsia"/>
          <w:szCs w:val="20"/>
        </w:rPr>
        <w:t>所示。</w:t>
      </w:r>
    </w:p>
    <w:p w:rsidR="006269B0" w:rsidRDefault="006269B0" w:rsidP="006269B0">
      <w:pPr>
        <w:spacing w:line="440" w:lineRule="exact"/>
        <w:ind w:right="480"/>
        <w:jc w:val="center"/>
        <w:rPr>
          <w:rFonts w:cs="宋体"/>
          <w:b/>
        </w:rPr>
      </w:pPr>
      <w:r>
        <w:rPr>
          <w:rFonts w:cs="宋体" w:hint="eastAsia"/>
          <w:b/>
        </w:rPr>
        <w:t>表</w:t>
      </w:r>
      <w:r>
        <w:rPr>
          <w:rFonts w:cs="宋体" w:hint="eastAsia"/>
          <w:b/>
        </w:rPr>
        <w:t xml:space="preserve">2-7 </w:t>
      </w:r>
      <w:r>
        <w:rPr>
          <w:rFonts w:cs="宋体" w:hint="eastAsia"/>
          <w:b/>
        </w:rPr>
        <w:t>缺陷等级划分</w:t>
      </w:r>
    </w:p>
    <w:tbl>
      <w:tblPr>
        <w:tblW w:w="76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4"/>
        <w:gridCol w:w="5660"/>
      </w:tblGrid>
      <w:tr w:rsidR="006269B0" w:rsidTr="008F5B08">
        <w:trPr>
          <w:trHeight w:val="300"/>
          <w:tblHeader/>
          <w:jc w:val="center"/>
        </w:trPr>
        <w:tc>
          <w:tcPr>
            <w:tcW w:w="2034" w:type="dxa"/>
            <w:vAlign w:val="center"/>
          </w:tcPr>
          <w:p w:rsidR="006269B0" w:rsidRDefault="006269B0" w:rsidP="006269B0">
            <w:pPr>
              <w:ind w:right="480"/>
              <w:jc w:val="center"/>
              <w:rPr>
                <w:rFonts w:cs="宋体"/>
              </w:rPr>
            </w:pPr>
            <w:r>
              <w:rPr>
                <w:rFonts w:cs="宋体"/>
              </w:rPr>
              <w:t>缺陷严重等级</w:t>
            </w:r>
          </w:p>
        </w:tc>
        <w:tc>
          <w:tcPr>
            <w:tcW w:w="5660" w:type="dxa"/>
            <w:vAlign w:val="center"/>
          </w:tcPr>
          <w:p w:rsidR="006269B0" w:rsidRDefault="006269B0" w:rsidP="006269B0">
            <w:pPr>
              <w:ind w:right="480"/>
              <w:jc w:val="center"/>
              <w:rPr>
                <w:rFonts w:cs="宋体"/>
              </w:rPr>
            </w:pPr>
            <w:r>
              <w:rPr>
                <w:rFonts w:cs="宋体"/>
              </w:rPr>
              <w:t>严重程度</w:t>
            </w:r>
          </w:p>
        </w:tc>
      </w:tr>
      <w:tr w:rsidR="006269B0" w:rsidTr="008F5B08">
        <w:trPr>
          <w:trHeight w:val="615"/>
          <w:jc w:val="center"/>
        </w:trPr>
        <w:tc>
          <w:tcPr>
            <w:tcW w:w="2034" w:type="dxa"/>
            <w:vAlign w:val="center"/>
          </w:tcPr>
          <w:p w:rsidR="006269B0" w:rsidRDefault="006269B0" w:rsidP="006269B0">
            <w:pPr>
              <w:ind w:right="480"/>
              <w:jc w:val="center"/>
              <w:rPr>
                <w:rFonts w:cs="宋体"/>
              </w:rPr>
            </w:pPr>
            <w:r>
              <w:rPr>
                <w:rFonts w:cs="宋体"/>
              </w:rPr>
              <w:t>Low</w:t>
            </w:r>
            <w:r>
              <w:rPr>
                <w:rFonts w:cs="宋体" w:hint="eastAsia"/>
              </w:rPr>
              <w:t>（低）</w:t>
            </w:r>
          </w:p>
        </w:tc>
        <w:tc>
          <w:tcPr>
            <w:tcW w:w="5660" w:type="dxa"/>
            <w:vAlign w:val="center"/>
          </w:tcPr>
          <w:p w:rsidR="006269B0" w:rsidRDefault="006269B0" w:rsidP="006269B0">
            <w:pPr>
              <w:numPr>
                <w:ilvl w:val="0"/>
                <w:numId w:val="46"/>
              </w:numPr>
              <w:spacing w:line="240" w:lineRule="auto"/>
              <w:ind w:rightChars="0" w:right="480"/>
              <w:rPr>
                <w:rFonts w:cs="宋体"/>
              </w:rPr>
            </w:pPr>
            <w:r>
              <w:rPr>
                <w:rFonts w:cs="宋体" w:hint="eastAsia"/>
              </w:rPr>
              <w:t>各种提示框信息使用不统一</w:t>
            </w:r>
            <w:r>
              <w:rPr>
                <w:rFonts w:cs="宋体" w:hint="eastAsia"/>
              </w:rPr>
              <w:t>,</w:t>
            </w:r>
            <w:r>
              <w:rPr>
                <w:rFonts w:cs="宋体" w:hint="eastAsia"/>
              </w:rPr>
              <w:t>未采用行业术语</w:t>
            </w:r>
          </w:p>
          <w:p w:rsidR="006269B0" w:rsidRDefault="006269B0" w:rsidP="006269B0">
            <w:pPr>
              <w:numPr>
                <w:ilvl w:val="0"/>
                <w:numId w:val="46"/>
              </w:numPr>
              <w:spacing w:line="240" w:lineRule="auto"/>
              <w:ind w:rightChars="0" w:right="480"/>
              <w:rPr>
                <w:rFonts w:cs="宋体"/>
              </w:rPr>
            </w:pPr>
            <w:r>
              <w:rPr>
                <w:rFonts w:cs="宋体" w:hint="eastAsia"/>
              </w:rPr>
              <w:t>界面显示或描述建议</w:t>
            </w:r>
          </w:p>
          <w:p w:rsidR="006269B0" w:rsidRDefault="006269B0" w:rsidP="006269B0">
            <w:pPr>
              <w:numPr>
                <w:ilvl w:val="0"/>
                <w:numId w:val="46"/>
              </w:numPr>
              <w:spacing w:line="240" w:lineRule="auto"/>
              <w:ind w:rightChars="0" w:right="480"/>
              <w:rPr>
                <w:rFonts w:cs="宋体"/>
              </w:rPr>
            </w:pPr>
            <w:r>
              <w:rPr>
                <w:rFonts w:cs="宋体" w:hint="eastAsia"/>
              </w:rPr>
              <w:t>光标跳转设置不好，鼠标（光标）定位错误</w:t>
            </w:r>
          </w:p>
          <w:p w:rsidR="006269B0" w:rsidRDefault="006269B0" w:rsidP="006269B0">
            <w:pPr>
              <w:numPr>
                <w:ilvl w:val="0"/>
                <w:numId w:val="46"/>
              </w:numPr>
              <w:spacing w:line="240" w:lineRule="auto"/>
              <w:ind w:rightChars="0" w:right="480"/>
              <w:rPr>
                <w:rFonts w:cs="宋体"/>
              </w:rPr>
            </w:pPr>
            <w:r>
              <w:rPr>
                <w:rFonts w:cs="宋体" w:hint="eastAsia"/>
              </w:rPr>
              <w:t>其他建议性问题</w:t>
            </w:r>
          </w:p>
        </w:tc>
      </w:tr>
      <w:tr w:rsidR="006269B0" w:rsidTr="008F5B08">
        <w:trPr>
          <w:trHeight w:val="630"/>
          <w:jc w:val="center"/>
        </w:trPr>
        <w:tc>
          <w:tcPr>
            <w:tcW w:w="2034" w:type="dxa"/>
            <w:vAlign w:val="center"/>
          </w:tcPr>
          <w:p w:rsidR="006269B0" w:rsidRDefault="006269B0" w:rsidP="006269B0">
            <w:pPr>
              <w:ind w:right="480"/>
              <w:jc w:val="center"/>
              <w:rPr>
                <w:rFonts w:cs="宋体"/>
              </w:rPr>
            </w:pPr>
            <w:r>
              <w:rPr>
                <w:rFonts w:cs="宋体"/>
              </w:rPr>
              <w:t>Medium</w:t>
            </w:r>
            <w:r>
              <w:rPr>
                <w:rFonts w:cs="宋体" w:hint="eastAsia"/>
              </w:rPr>
              <w:t>（中）</w:t>
            </w:r>
          </w:p>
        </w:tc>
        <w:tc>
          <w:tcPr>
            <w:tcW w:w="5660" w:type="dxa"/>
            <w:vAlign w:val="center"/>
          </w:tcPr>
          <w:p w:rsidR="006269B0" w:rsidRDefault="006269B0" w:rsidP="006269B0">
            <w:pPr>
              <w:ind w:right="480"/>
            </w:pPr>
            <w:r>
              <w:rPr>
                <w:rFonts w:hint="eastAsia"/>
              </w:rPr>
              <w:t xml:space="preserve">    </w:t>
            </w:r>
            <w:r>
              <w:rPr>
                <w:rFonts w:hint="eastAsia"/>
              </w:rPr>
              <w:t>使操作者不方便或遇到麻烦</w:t>
            </w:r>
            <w:r>
              <w:rPr>
                <w:rFonts w:cs="宋体" w:hint="eastAsia"/>
              </w:rPr>
              <w:t>，但它不影响执行工作或功能实现</w:t>
            </w:r>
          </w:p>
          <w:p w:rsidR="006269B0" w:rsidRDefault="006269B0" w:rsidP="006269B0">
            <w:pPr>
              <w:numPr>
                <w:ilvl w:val="0"/>
                <w:numId w:val="46"/>
              </w:numPr>
              <w:spacing w:line="240" w:lineRule="auto"/>
              <w:ind w:rightChars="0" w:right="480"/>
              <w:rPr>
                <w:rFonts w:cs="宋体"/>
              </w:rPr>
            </w:pPr>
            <w:r>
              <w:rPr>
                <w:rFonts w:cs="宋体" w:hint="eastAsia"/>
              </w:rPr>
              <w:t>辅助说明描述不清楚</w:t>
            </w:r>
          </w:p>
          <w:p w:rsidR="006269B0" w:rsidRDefault="006269B0" w:rsidP="006269B0">
            <w:pPr>
              <w:numPr>
                <w:ilvl w:val="0"/>
                <w:numId w:val="46"/>
              </w:numPr>
              <w:spacing w:line="240" w:lineRule="auto"/>
              <w:ind w:rightChars="0" w:right="480"/>
              <w:rPr>
                <w:rFonts w:cs="宋体"/>
              </w:rPr>
            </w:pPr>
            <w:r>
              <w:rPr>
                <w:rFonts w:cs="宋体" w:hint="eastAsia"/>
              </w:rPr>
              <w:lastRenderedPageBreak/>
              <w:t>显示格式不规范</w:t>
            </w:r>
          </w:p>
          <w:p w:rsidR="006269B0" w:rsidRDefault="006269B0" w:rsidP="006269B0">
            <w:pPr>
              <w:numPr>
                <w:ilvl w:val="0"/>
                <w:numId w:val="46"/>
              </w:numPr>
              <w:spacing w:line="240" w:lineRule="auto"/>
              <w:ind w:rightChars="0" w:right="480"/>
              <w:rPr>
                <w:rFonts w:cs="宋体"/>
              </w:rPr>
            </w:pPr>
            <w:r>
              <w:rPr>
                <w:rFonts w:cs="宋体" w:hint="eastAsia"/>
              </w:rPr>
              <w:t>长时间操作未给用户进度提示</w:t>
            </w:r>
          </w:p>
          <w:p w:rsidR="006269B0" w:rsidRDefault="006269B0" w:rsidP="006269B0">
            <w:pPr>
              <w:numPr>
                <w:ilvl w:val="0"/>
                <w:numId w:val="46"/>
              </w:numPr>
              <w:spacing w:line="240" w:lineRule="auto"/>
              <w:ind w:rightChars="0" w:right="480"/>
              <w:rPr>
                <w:rFonts w:cs="宋体"/>
              </w:rPr>
            </w:pPr>
            <w:r>
              <w:rPr>
                <w:rFonts w:cs="宋体" w:hint="eastAsia"/>
              </w:rPr>
              <w:t>提示窗口文字未采用行业术语</w:t>
            </w:r>
          </w:p>
          <w:p w:rsidR="006269B0" w:rsidRDefault="006269B0" w:rsidP="006269B0">
            <w:pPr>
              <w:numPr>
                <w:ilvl w:val="0"/>
                <w:numId w:val="46"/>
              </w:numPr>
              <w:spacing w:line="240" w:lineRule="auto"/>
              <w:ind w:rightChars="0" w:right="480"/>
              <w:rPr>
                <w:rFonts w:cs="宋体"/>
              </w:rPr>
            </w:pPr>
            <w:r>
              <w:rPr>
                <w:rFonts w:cs="宋体" w:hint="eastAsia"/>
              </w:rPr>
              <w:t>可输入区域和只读区域没有明显的区分标志</w:t>
            </w:r>
          </w:p>
          <w:p w:rsidR="006269B0" w:rsidRDefault="006269B0" w:rsidP="006269B0">
            <w:pPr>
              <w:numPr>
                <w:ilvl w:val="0"/>
                <w:numId w:val="46"/>
              </w:numPr>
              <w:spacing w:line="240" w:lineRule="auto"/>
              <w:ind w:rightChars="0" w:right="480"/>
              <w:rPr>
                <w:rFonts w:cs="宋体"/>
              </w:rPr>
            </w:pPr>
            <w:r>
              <w:rPr>
                <w:rFonts w:cs="宋体" w:hint="eastAsia"/>
              </w:rPr>
              <w:t>系统处理未优化</w:t>
            </w:r>
          </w:p>
        </w:tc>
      </w:tr>
      <w:tr w:rsidR="006269B0" w:rsidTr="008F5B08">
        <w:trPr>
          <w:trHeight w:val="615"/>
          <w:jc w:val="center"/>
        </w:trPr>
        <w:tc>
          <w:tcPr>
            <w:tcW w:w="2034" w:type="dxa"/>
            <w:vAlign w:val="center"/>
          </w:tcPr>
          <w:p w:rsidR="006269B0" w:rsidRDefault="006269B0" w:rsidP="006269B0">
            <w:pPr>
              <w:ind w:right="480"/>
              <w:jc w:val="center"/>
              <w:rPr>
                <w:rFonts w:cs="宋体"/>
              </w:rPr>
            </w:pPr>
            <w:r>
              <w:rPr>
                <w:rFonts w:cs="宋体"/>
              </w:rPr>
              <w:lastRenderedPageBreak/>
              <w:t>High</w:t>
            </w:r>
            <w:r>
              <w:rPr>
                <w:rFonts w:cs="宋体" w:hint="eastAsia"/>
              </w:rPr>
              <w:t>（高）</w:t>
            </w:r>
          </w:p>
        </w:tc>
        <w:tc>
          <w:tcPr>
            <w:tcW w:w="5660" w:type="dxa"/>
            <w:vAlign w:val="center"/>
          </w:tcPr>
          <w:p w:rsidR="006269B0" w:rsidRDefault="006269B0" w:rsidP="006269B0">
            <w:pPr>
              <w:ind w:right="480"/>
            </w:pPr>
            <w:r>
              <w:rPr>
                <w:rFonts w:hint="eastAsia"/>
              </w:rPr>
              <w:t xml:space="preserve">    </w:t>
            </w:r>
            <w:r>
              <w:rPr>
                <w:rFonts w:hint="eastAsia"/>
              </w:rPr>
              <w:t>严重地影像系统要求或基本功能的实现</w:t>
            </w:r>
            <w:r>
              <w:rPr>
                <w:rFonts w:cs="宋体" w:hint="eastAsia"/>
              </w:rPr>
              <w:t>，但存在合理的更正办法（重装和重</w:t>
            </w:r>
            <w:proofErr w:type="gramStart"/>
            <w:r>
              <w:rPr>
                <w:rFonts w:cs="宋体" w:hint="eastAsia"/>
              </w:rPr>
              <w:t>启软件</w:t>
            </w:r>
            <w:proofErr w:type="gramEnd"/>
            <w:r>
              <w:rPr>
                <w:rFonts w:cs="宋体" w:hint="eastAsia"/>
              </w:rPr>
              <w:t>不属于更正办法）</w:t>
            </w:r>
          </w:p>
          <w:p w:rsidR="006269B0" w:rsidRDefault="006269B0" w:rsidP="006269B0">
            <w:pPr>
              <w:numPr>
                <w:ilvl w:val="0"/>
                <w:numId w:val="46"/>
              </w:numPr>
              <w:spacing w:line="240" w:lineRule="auto"/>
              <w:ind w:rightChars="0" w:right="480"/>
              <w:rPr>
                <w:rFonts w:cs="宋体"/>
              </w:rPr>
            </w:pPr>
            <w:r>
              <w:rPr>
                <w:rFonts w:cs="宋体" w:hint="eastAsia"/>
              </w:rPr>
              <w:t>界面错误</w:t>
            </w:r>
            <w:r>
              <w:rPr>
                <w:rFonts w:cs="宋体" w:hint="eastAsia"/>
              </w:rPr>
              <w:t>(</w:t>
            </w:r>
            <w:r>
              <w:rPr>
                <w:rFonts w:cs="宋体" w:hint="eastAsia"/>
              </w:rPr>
              <w:t>详细文档</w:t>
            </w:r>
            <w:r>
              <w:rPr>
                <w:rFonts w:cs="宋体" w:hint="eastAsia"/>
              </w:rPr>
              <w:t>)</w:t>
            </w:r>
          </w:p>
          <w:p w:rsidR="006269B0" w:rsidRDefault="006269B0" w:rsidP="006269B0">
            <w:pPr>
              <w:numPr>
                <w:ilvl w:val="0"/>
                <w:numId w:val="46"/>
              </w:numPr>
              <w:spacing w:line="240" w:lineRule="auto"/>
              <w:ind w:rightChars="0" w:right="480"/>
              <w:rPr>
                <w:rFonts w:cs="宋体"/>
              </w:rPr>
            </w:pPr>
            <w:r>
              <w:rPr>
                <w:rFonts w:cs="宋体" w:hint="eastAsia"/>
              </w:rPr>
              <w:t>打印内容、格式错误</w:t>
            </w:r>
          </w:p>
          <w:p w:rsidR="006269B0" w:rsidRDefault="006269B0" w:rsidP="006269B0">
            <w:pPr>
              <w:numPr>
                <w:ilvl w:val="0"/>
                <w:numId w:val="46"/>
              </w:numPr>
              <w:spacing w:line="240" w:lineRule="auto"/>
              <w:ind w:rightChars="0" w:right="480"/>
              <w:rPr>
                <w:rFonts w:cs="宋体"/>
              </w:rPr>
            </w:pPr>
            <w:r>
              <w:rPr>
                <w:rFonts w:cs="宋体" w:hint="eastAsia"/>
              </w:rPr>
              <w:t>删除操作未给出提示</w:t>
            </w:r>
          </w:p>
          <w:p w:rsidR="006269B0" w:rsidRDefault="006269B0" w:rsidP="006269B0">
            <w:pPr>
              <w:numPr>
                <w:ilvl w:val="0"/>
                <w:numId w:val="46"/>
              </w:numPr>
              <w:spacing w:line="240" w:lineRule="auto"/>
              <w:ind w:rightChars="0" w:right="480"/>
              <w:rPr>
                <w:rFonts w:cs="宋体"/>
              </w:rPr>
            </w:pPr>
            <w:r>
              <w:rPr>
                <w:rFonts w:cs="宋体" w:hint="eastAsia"/>
              </w:rPr>
              <w:t>数据输入没有边界值限定或不合理</w:t>
            </w:r>
          </w:p>
          <w:p w:rsidR="006269B0" w:rsidRDefault="006269B0" w:rsidP="006269B0">
            <w:pPr>
              <w:numPr>
                <w:ilvl w:val="0"/>
                <w:numId w:val="46"/>
              </w:numPr>
              <w:spacing w:line="240" w:lineRule="auto"/>
              <w:ind w:rightChars="0" w:right="480"/>
              <w:rPr>
                <w:rFonts w:cs="宋体"/>
              </w:rPr>
            </w:pPr>
            <w:r>
              <w:rPr>
                <w:rFonts w:cs="宋体" w:hint="eastAsia"/>
              </w:rPr>
              <w:t>未限制输入内容</w:t>
            </w:r>
          </w:p>
          <w:p w:rsidR="006269B0" w:rsidRDefault="006269B0" w:rsidP="006269B0">
            <w:pPr>
              <w:numPr>
                <w:ilvl w:val="0"/>
                <w:numId w:val="46"/>
              </w:numPr>
              <w:spacing w:line="240" w:lineRule="auto"/>
              <w:ind w:rightChars="0" w:right="480"/>
              <w:rPr>
                <w:rFonts w:cs="宋体"/>
              </w:rPr>
            </w:pPr>
            <w:r>
              <w:rPr>
                <w:rFonts w:cs="宋体" w:hint="eastAsia"/>
              </w:rPr>
              <w:t>提示信息不太准确</w:t>
            </w:r>
          </w:p>
        </w:tc>
      </w:tr>
      <w:tr w:rsidR="006269B0" w:rsidTr="008F5B08">
        <w:trPr>
          <w:trHeight w:val="315"/>
          <w:jc w:val="center"/>
        </w:trPr>
        <w:tc>
          <w:tcPr>
            <w:tcW w:w="2034" w:type="dxa"/>
            <w:vAlign w:val="center"/>
          </w:tcPr>
          <w:p w:rsidR="006269B0" w:rsidRDefault="006269B0" w:rsidP="006269B0">
            <w:pPr>
              <w:ind w:right="480"/>
              <w:jc w:val="center"/>
              <w:rPr>
                <w:rFonts w:cs="宋体"/>
              </w:rPr>
            </w:pPr>
            <w:r>
              <w:rPr>
                <w:rFonts w:cs="宋体"/>
              </w:rPr>
              <w:t>Very High</w:t>
            </w:r>
            <w:r>
              <w:rPr>
                <w:rFonts w:cs="宋体" w:hint="eastAsia"/>
              </w:rPr>
              <w:t>（非常高）</w:t>
            </w:r>
          </w:p>
        </w:tc>
        <w:tc>
          <w:tcPr>
            <w:tcW w:w="5660" w:type="dxa"/>
            <w:vAlign w:val="center"/>
          </w:tcPr>
          <w:p w:rsidR="006269B0" w:rsidRDefault="006269B0" w:rsidP="006269B0">
            <w:pPr>
              <w:ind w:right="480"/>
            </w:pPr>
            <w:r>
              <w:rPr>
                <w:rFonts w:hint="eastAsia"/>
              </w:rPr>
              <w:t xml:space="preserve">    </w:t>
            </w:r>
            <w:r>
              <w:rPr>
                <w:rFonts w:hint="eastAsia"/>
              </w:rPr>
              <w:t>严重地影像系统要求或基本功能的实现</w:t>
            </w:r>
            <w:r>
              <w:rPr>
                <w:rFonts w:cs="宋体" w:hint="eastAsia"/>
              </w:rPr>
              <w:t>，且无法更正</w:t>
            </w:r>
          </w:p>
          <w:p w:rsidR="006269B0" w:rsidRDefault="006269B0" w:rsidP="006269B0">
            <w:pPr>
              <w:numPr>
                <w:ilvl w:val="0"/>
                <w:numId w:val="46"/>
              </w:numPr>
              <w:spacing w:line="240" w:lineRule="auto"/>
              <w:ind w:rightChars="0" w:right="480"/>
              <w:rPr>
                <w:rFonts w:cs="宋体"/>
              </w:rPr>
            </w:pPr>
            <w:r>
              <w:rPr>
                <w:rFonts w:cs="宋体" w:hint="eastAsia"/>
              </w:rPr>
              <w:t>功能不符</w:t>
            </w:r>
          </w:p>
          <w:p w:rsidR="006269B0" w:rsidRDefault="006269B0" w:rsidP="006269B0">
            <w:pPr>
              <w:numPr>
                <w:ilvl w:val="0"/>
                <w:numId w:val="46"/>
              </w:numPr>
              <w:spacing w:line="240" w:lineRule="auto"/>
              <w:ind w:rightChars="0" w:right="480"/>
              <w:rPr>
                <w:rFonts w:cs="宋体"/>
              </w:rPr>
            </w:pPr>
            <w:r>
              <w:rPr>
                <w:rFonts w:cs="宋体" w:hint="eastAsia"/>
              </w:rPr>
              <w:t>数据流错误</w:t>
            </w:r>
          </w:p>
          <w:p w:rsidR="006269B0" w:rsidRDefault="006269B0" w:rsidP="006269B0">
            <w:pPr>
              <w:numPr>
                <w:ilvl w:val="0"/>
                <w:numId w:val="46"/>
              </w:numPr>
              <w:spacing w:line="240" w:lineRule="auto"/>
              <w:ind w:rightChars="0" w:right="480"/>
              <w:rPr>
                <w:rFonts w:cs="宋体"/>
              </w:rPr>
            </w:pPr>
            <w:r>
              <w:rPr>
                <w:rFonts w:cs="宋体" w:hint="eastAsia"/>
              </w:rPr>
              <w:t>程序接口错误</w:t>
            </w:r>
          </w:p>
          <w:p w:rsidR="006269B0" w:rsidRDefault="006269B0" w:rsidP="006269B0">
            <w:pPr>
              <w:numPr>
                <w:ilvl w:val="0"/>
                <w:numId w:val="46"/>
              </w:numPr>
              <w:spacing w:line="240" w:lineRule="auto"/>
              <w:ind w:rightChars="0" w:right="480"/>
              <w:rPr>
                <w:rFonts w:cs="宋体"/>
              </w:rPr>
            </w:pPr>
            <w:r>
              <w:rPr>
                <w:rFonts w:cs="宋体" w:hint="eastAsia"/>
              </w:rPr>
              <w:t>轻微的数值计算错误</w:t>
            </w:r>
          </w:p>
        </w:tc>
      </w:tr>
      <w:tr w:rsidR="006269B0" w:rsidTr="008F5B08">
        <w:trPr>
          <w:trHeight w:val="315"/>
          <w:jc w:val="center"/>
        </w:trPr>
        <w:tc>
          <w:tcPr>
            <w:tcW w:w="2034" w:type="dxa"/>
            <w:vAlign w:val="center"/>
          </w:tcPr>
          <w:p w:rsidR="006269B0" w:rsidRDefault="006269B0" w:rsidP="006269B0">
            <w:pPr>
              <w:ind w:right="480"/>
              <w:jc w:val="center"/>
              <w:rPr>
                <w:rFonts w:cs="宋体"/>
              </w:rPr>
            </w:pPr>
            <w:r>
              <w:rPr>
                <w:rFonts w:cs="宋体" w:hint="eastAsia"/>
              </w:rPr>
              <w:t>Urgent</w:t>
            </w:r>
            <w:r>
              <w:rPr>
                <w:rFonts w:cs="宋体" w:hint="eastAsia"/>
              </w:rPr>
              <w:t>（紧急）</w:t>
            </w:r>
          </w:p>
        </w:tc>
        <w:tc>
          <w:tcPr>
            <w:tcW w:w="5660" w:type="dxa"/>
            <w:vAlign w:val="center"/>
          </w:tcPr>
          <w:p w:rsidR="006269B0" w:rsidRDefault="006269B0" w:rsidP="006269B0">
            <w:pPr>
              <w:ind w:right="480"/>
              <w:rPr>
                <w:rFonts w:cs="宋体"/>
              </w:rPr>
            </w:pPr>
            <w:r>
              <w:rPr>
                <w:rFonts w:cs="宋体" w:hint="eastAsia"/>
              </w:rPr>
              <w:t xml:space="preserve">    </w:t>
            </w:r>
            <w:r>
              <w:rPr>
                <w:rFonts w:cs="宋体" w:hint="eastAsia"/>
              </w:rPr>
              <w:t>不能执行正常工作功能或重要功能，使系统崩溃或资源严重不足</w:t>
            </w:r>
          </w:p>
          <w:p w:rsidR="006269B0" w:rsidRDefault="006269B0" w:rsidP="006269B0">
            <w:pPr>
              <w:numPr>
                <w:ilvl w:val="0"/>
                <w:numId w:val="46"/>
              </w:numPr>
              <w:spacing w:line="240" w:lineRule="auto"/>
              <w:ind w:rightChars="0" w:right="480"/>
              <w:rPr>
                <w:rFonts w:cs="宋体"/>
              </w:rPr>
            </w:pPr>
            <w:r>
              <w:rPr>
                <w:rFonts w:cs="宋体" w:hint="eastAsia"/>
              </w:rPr>
              <w:t>由于程序所引起的死机</w:t>
            </w:r>
            <w:r>
              <w:rPr>
                <w:rFonts w:cs="宋体" w:hint="eastAsia"/>
              </w:rPr>
              <w:t>,</w:t>
            </w:r>
            <w:r>
              <w:rPr>
                <w:rFonts w:cs="宋体" w:hint="eastAsia"/>
              </w:rPr>
              <w:t>非法退出</w:t>
            </w:r>
          </w:p>
          <w:p w:rsidR="006269B0" w:rsidRDefault="006269B0" w:rsidP="006269B0">
            <w:pPr>
              <w:numPr>
                <w:ilvl w:val="0"/>
                <w:numId w:val="46"/>
              </w:numPr>
              <w:spacing w:line="240" w:lineRule="auto"/>
              <w:ind w:rightChars="0" w:right="480"/>
              <w:rPr>
                <w:rFonts w:cs="宋体"/>
              </w:rPr>
            </w:pPr>
            <w:r>
              <w:rPr>
                <w:rFonts w:cs="宋体" w:hint="eastAsia"/>
              </w:rPr>
              <w:t>死循环</w:t>
            </w:r>
          </w:p>
          <w:p w:rsidR="006269B0" w:rsidRDefault="006269B0" w:rsidP="006269B0">
            <w:pPr>
              <w:numPr>
                <w:ilvl w:val="0"/>
                <w:numId w:val="46"/>
              </w:numPr>
              <w:spacing w:line="240" w:lineRule="auto"/>
              <w:ind w:rightChars="0" w:right="480"/>
              <w:rPr>
                <w:rFonts w:cs="宋体"/>
              </w:rPr>
            </w:pPr>
            <w:r>
              <w:rPr>
                <w:rFonts w:cs="宋体" w:hint="eastAsia"/>
              </w:rPr>
              <w:t>导致数据库发生死锁</w:t>
            </w:r>
          </w:p>
          <w:p w:rsidR="006269B0" w:rsidRDefault="006269B0" w:rsidP="006269B0">
            <w:pPr>
              <w:numPr>
                <w:ilvl w:val="0"/>
                <w:numId w:val="46"/>
              </w:numPr>
              <w:spacing w:line="240" w:lineRule="auto"/>
              <w:ind w:rightChars="0" w:right="480"/>
              <w:rPr>
                <w:rFonts w:cs="宋体"/>
              </w:rPr>
            </w:pPr>
            <w:r>
              <w:rPr>
                <w:rFonts w:cs="宋体" w:hint="eastAsia"/>
              </w:rPr>
              <w:t>数据通讯错误</w:t>
            </w:r>
          </w:p>
          <w:p w:rsidR="006269B0" w:rsidRDefault="006269B0" w:rsidP="006269B0">
            <w:pPr>
              <w:numPr>
                <w:ilvl w:val="0"/>
                <w:numId w:val="46"/>
              </w:numPr>
              <w:spacing w:line="240" w:lineRule="auto"/>
              <w:ind w:rightChars="0" w:right="480"/>
              <w:rPr>
                <w:rFonts w:cs="宋体"/>
              </w:rPr>
            </w:pPr>
            <w:r>
              <w:rPr>
                <w:rFonts w:cs="宋体" w:hint="eastAsia"/>
              </w:rPr>
              <w:t>严重的数值计算错误</w:t>
            </w:r>
          </w:p>
        </w:tc>
      </w:tr>
    </w:tbl>
    <w:p w:rsidR="006269B0" w:rsidRDefault="006269B0" w:rsidP="006269B0">
      <w:pPr>
        <w:pStyle w:val="2"/>
        <w:numPr>
          <w:ilvl w:val="1"/>
          <w:numId w:val="41"/>
        </w:numPr>
        <w:spacing w:before="260" w:after="260" w:line="416" w:lineRule="auto"/>
        <w:ind w:rightChars="0" w:right="0"/>
      </w:pPr>
      <w:bookmarkStart w:id="137" w:name="_Toc362596419"/>
      <w:bookmarkStart w:id="138" w:name="_Toc358989100"/>
      <w:bookmarkStart w:id="139" w:name="_Toc358202747"/>
      <w:bookmarkStart w:id="140" w:name="_Toc362596309"/>
      <w:bookmarkStart w:id="141" w:name="_Toc11378"/>
      <w:r>
        <w:rPr>
          <w:rFonts w:hint="eastAsia"/>
        </w:rPr>
        <w:t>测试环境</w:t>
      </w:r>
      <w:bookmarkEnd w:id="137"/>
      <w:bookmarkEnd w:id="138"/>
      <w:bookmarkEnd w:id="139"/>
      <w:bookmarkEnd w:id="140"/>
      <w:bookmarkEnd w:id="141"/>
    </w:p>
    <w:p w:rsidR="006269B0" w:rsidRDefault="006269B0" w:rsidP="006269B0">
      <w:pPr>
        <w:spacing w:line="440" w:lineRule="exact"/>
        <w:ind w:right="480" w:firstLine="420"/>
        <w:rPr>
          <w:rFonts w:cs="宋体"/>
          <w:szCs w:val="20"/>
        </w:rPr>
      </w:pPr>
      <w:r>
        <w:rPr>
          <w:rFonts w:cs="宋体" w:hint="eastAsia"/>
          <w:szCs w:val="20"/>
        </w:rPr>
        <w:t>测试环境如表</w:t>
      </w:r>
      <w:r>
        <w:rPr>
          <w:rFonts w:cs="宋体" w:hint="eastAsia"/>
          <w:szCs w:val="20"/>
        </w:rPr>
        <w:t>2-8</w:t>
      </w:r>
      <w:r>
        <w:rPr>
          <w:rFonts w:cs="宋体" w:hint="eastAsia"/>
          <w:szCs w:val="20"/>
        </w:rPr>
        <w:t>所示。</w:t>
      </w:r>
    </w:p>
    <w:p w:rsidR="006269B0" w:rsidRDefault="006269B0" w:rsidP="006269B0">
      <w:pPr>
        <w:spacing w:line="440" w:lineRule="exact"/>
        <w:ind w:right="480"/>
        <w:jc w:val="center"/>
        <w:rPr>
          <w:rFonts w:cs="宋体"/>
          <w:b/>
        </w:rPr>
      </w:pPr>
      <w:r>
        <w:rPr>
          <w:rFonts w:cs="宋体" w:hint="eastAsia"/>
          <w:b/>
        </w:rPr>
        <w:t>表</w:t>
      </w:r>
      <w:r>
        <w:rPr>
          <w:rFonts w:cs="宋体" w:hint="eastAsia"/>
          <w:b/>
        </w:rPr>
        <w:t xml:space="preserve">2-8 </w:t>
      </w:r>
      <w:r>
        <w:rPr>
          <w:rFonts w:cs="宋体" w:hint="eastAsia"/>
          <w:b/>
        </w:rPr>
        <w:t>软</w:t>
      </w:r>
      <w:r>
        <w:rPr>
          <w:rFonts w:cs="宋体" w:hint="eastAsia"/>
          <w:b/>
        </w:rPr>
        <w:t>/</w:t>
      </w:r>
      <w:r>
        <w:rPr>
          <w:rFonts w:cs="宋体" w:hint="eastAsia"/>
          <w:b/>
        </w:rPr>
        <w:t>硬件配置</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700"/>
        <w:gridCol w:w="4792"/>
      </w:tblGrid>
      <w:tr w:rsidR="006269B0" w:rsidTr="008F5B08">
        <w:trPr>
          <w:trHeight w:val="360"/>
          <w:jc w:val="center"/>
        </w:trPr>
        <w:tc>
          <w:tcPr>
            <w:tcW w:w="1008" w:type="dxa"/>
            <w:vAlign w:val="center"/>
          </w:tcPr>
          <w:p w:rsidR="006269B0" w:rsidRDefault="006269B0" w:rsidP="006269B0">
            <w:pPr>
              <w:ind w:right="480"/>
              <w:jc w:val="center"/>
              <w:rPr>
                <w:rFonts w:cs="宋体"/>
              </w:rPr>
            </w:pPr>
            <w:r>
              <w:rPr>
                <w:rFonts w:cs="宋体" w:hint="eastAsia"/>
              </w:rPr>
              <w:t>设</w:t>
            </w:r>
            <w:r>
              <w:rPr>
                <w:rFonts w:cs="宋体" w:hint="eastAsia"/>
              </w:rPr>
              <w:lastRenderedPageBreak/>
              <w:t>备</w:t>
            </w:r>
          </w:p>
        </w:tc>
        <w:tc>
          <w:tcPr>
            <w:tcW w:w="2700" w:type="dxa"/>
            <w:vAlign w:val="center"/>
          </w:tcPr>
          <w:p w:rsidR="006269B0" w:rsidRDefault="006269B0" w:rsidP="006269B0">
            <w:pPr>
              <w:ind w:right="480"/>
              <w:jc w:val="center"/>
              <w:rPr>
                <w:rFonts w:cs="宋体"/>
              </w:rPr>
            </w:pPr>
            <w:r>
              <w:rPr>
                <w:rFonts w:cs="宋体" w:hint="eastAsia"/>
              </w:rPr>
              <w:lastRenderedPageBreak/>
              <w:t>硬件配置</w:t>
            </w:r>
          </w:p>
        </w:tc>
        <w:tc>
          <w:tcPr>
            <w:tcW w:w="4792" w:type="dxa"/>
            <w:vAlign w:val="center"/>
          </w:tcPr>
          <w:p w:rsidR="006269B0" w:rsidRDefault="006269B0" w:rsidP="006269B0">
            <w:pPr>
              <w:ind w:right="480"/>
              <w:jc w:val="center"/>
              <w:rPr>
                <w:rFonts w:cs="宋体"/>
              </w:rPr>
            </w:pPr>
            <w:r>
              <w:rPr>
                <w:rFonts w:cs="宋体" w:hint="eastAsia"/>
              </w:rPr>
              <w:t>软件配置</w:t>
            </w:r>
          </w:p>
        </w:tc>
      </w:tr>
      <w:tr w:rsidR="006269B0" w:rsidTr="008F5B08">
        <w:trPr>
          <w:trHeight w:val="1183"/>
          <w:jc w:val="center"/>
        </w:trPr>
        <w:tc>
          <w:tcPr>
            <w:tcW w:w="1008" w:type="dxa"/>
            <w:vAlign w:val="center"/>
          </w:tcPr>
          <w:p w:rsidR="006269B0" w:rsidRDefault="006269B0" w:rsidP="006269B0">
            <w:pPr>
              <w:ind w:right="480"/>
              <w:jc w:val="center"/>
              <w:rPr>
                <w:rFonts w:cs="宋体"/>
              </w:rPr>
            </w:pPr>
            <w:r>
              <w:rPr>
                <w:rFonts w:cs="宋体" w:hint="eastAsia"/>
              </w:rPr>
              <w:lastRenderedPageBreak/>
              <w:t>服务器</w:t>
            </w:r>
          </w:p>
        </w:tc>
        <w:tc>
          <w:tcPr>
            <w:tcW w:w="2700" w:type="dxa"/>
            <w:vAlign w:val="center"/>
          </w:tcPr>
          <w:p w:rsidR="006269B0" w:rsidRDefault="006269B0" w:rsidP="006269B0">
            <w:pPr>
              <w:ind w:right="480"/>
              <w:jc w:val="center"/>
              <w:rPr>
                <w:rFonts w:cs="宋体"/>
              </w:rPr>
            </w:pPr>
            <w:r>
              <w:rPr>
                <w:rFonts w:cs="宋体" w:hint="eastAsia"/>
              </w:rPr>
              <w:t>Inter</w:t>
            </w:r>
            <w:r>
              <w:rPr>
                <w:rFonts w:cs="宋体" w:hint="eastAsia"/>
              </w:rPr>
              <w:t>（</w:t>
            </w:r>
            <w:r>
              <w:rPr>
                <w:rFonts w:cs="宋体" w:hint="eastAsia"/>
              </w:rPr>
              <w:t>R</w:t>
            </w:r>
            <w:r>
              <w:rPr>
                <w:rFonts w:cs="宋体" w:hint="eastAsia"/>
              </w:rPr>
              <w:t>）</w:t>
            </w:r>
            <w:r>
              <w:rPr>
                <w:rFonts w:cs="宋体" w:hint="eastAsia"/>
              </w:rPr>
              <w:t>Core</w:t>
            </w:r>
            <w:r>
              <w:rPr>
                <w:rFonts w:cs="宋体" w:hint="eastAsia"/>
              </w:rPr>
              <w:t>（</w:t>
            </w:r>
            <w:r>
              <w:rPr>
                <w:rFonts w:cs="宋体" w:hint="eastAsia"/>
              </w:rPr>
              <w:t>TM</w:t>
            </w:r>
            <w:r>
              <w:rPr>
                <w:rFonts w:cs="宋体" w:hint="eastAsia"/>
              </w:rPr>
              <w:t>）</w:t>
            </w:r>
            <w:r>
              <w:rPr>
                <w:rFonts w:cs="宋体" w:hint="eastAsia"/>
              </w:rPr>
              <w:t xml:space="preserve">i5-2410M CPU@2.30GHz </w:t>
            </w:r>
            <w:r>
              <w:rPr>
                <w:rFonts w:cs="宋体" w:hint="eastAsia"/>
              </w:rPr>
              <w:t>，</w:t>
            </w:r>
            <w:r>
              <w:rPr>
                <w:rFonts w:cs="宋体" w:hint="eastAsia"/>
              </w:rPr>
              <w:t>2.00GB</w:t>
            </w:r>
            <w:r>
              <w:rPr>
                <w:rFonts w:cs="宋体" w:hint="eastAsia"/>
              </w:rPr>
              <w:t>内存</w:t>
            </w:r>
          </w:p>
        </w:tc>
        <w:tc>
          <w:tcPr>
            <w:tcW w:w="4792" w:type="dxa"/>
            <w:vAlign w:val="center"/>
          </w:tcPr>
          <w:p w:rsidR="006269B0" w:rsidRDefault="006269B0" w:rsidP="006269B0">
            <w:pPr>
              <w:ind w:right="480"/>
              <w:jc w:val="center"/>
              <w:rPr>
                <w:rFonts w:cs="宋体"/>
              </w:rPr>
            </w:pPr>
            <w:r>
              <w:rPr>
                <w:rFonts w:cs="宋体" w:hint="eastAsia"/>
              </w:rPr>
              <w:t>系统：</w:t>
            </w:r>
            <w:r>
              <w:rPr>
                <w:rFonts w:cs="宋体" w:hint="eastAsia"/>
              </w:rPr>
              <w:t>Microsoft Windows 10</w:t>
            </w:r>
          </w:p>
          <w:p w:rsidR="006269B0" w:rsidRDefault="006269B0" w:rsidP="006269B0">
            <w:pPr>
              <w:ind w:right="480"/>
              <w:jc w:val="center"/>
              <w:rPr>
                <w:rFonts w:cs="宋体"/>
              </w:rPr>
            </w:pPr>
            <w:r>
              <w:rPr>
                <w:rFonts w:cs="宋体" w:hint="eastAsia"/>
              </w:rPr>
              <w:t>浏览器：</w:t>
            </w:r>
            <w:r>
              <w:rPr>
                <w:rFonts w:cs="宋体" w:hint="eastAsia"/>
              </w:rPr>
              <w:t>Google Chrome</w:t>
            </w:r>
          </w:p>
          <w:p w:rsidR="006269B0" w:rsidRDefault="006269B0" w:rsidP="006269B0">
            <w:pPr>
              <w:ind w:right="480"/>
              <w:jc w:val="center"/>
              <w:rPr>
                <w:rFonts w:cs="宋体"/>
              </w:rPr>
            </w:pPr>
            <w:r>
              <w:rPr>
                <w:rFonts w:cs="宋体" w:hint="eastAsia"/>
              </w:rPr>
              <w:t>服务器：</w:t>
            </w:r>
            <w:r>
              <w:rPr>
                <w:rFonts w:cs="宋体" w:hint="eastAsia"/>
              </w:rPr>
              <w:t>wampserver2.2d-x32</w:t>
            </w:r>
          </w:p>
        </w:tc>
      </w:tr>
      <w:tr w:rsidR="006269B0" w:rsidTr="008F5B08">
        <w:trPr>
          <w:trHeight w:val="988"/>
          <w:jc w:val="center"/>
        </w:trPr>
        <w:tc>
          <w:tcPr>
            <w:tcW w:w="1008" w:type="dxa"/>
            <w:vMerge w:val="restart"/>
            <w:vAlign w:val="center"/>
          </w:tcPr>
          <w:p w:rsidR="006269B0" w:rsidRDefault="006269B0" w:rsidP="006269B0">
            <w:pPr>
              <w:ind w:right="480"/>
              <w:jc w:val="center"/>
              <w:rPr>
                <w:rFonts w:cs="宋体"/>
              </w:rPr>
            </w:pPr>
            <w:r>
              <w:rPr>
                <w:rFonts w:cs="宋体" w:hint="eastAsia"/>
              </w:rPr>
              <w:t>客户端</w:t>
            </w:r>
          </w:p>
        </w:tc>
        <w:tc>
          <w:tcPr>
            <w:tcW w:w="2700" w:type="dxa"/>
            <w:vAlign w:val="center"/>
          </w:tcPr>
          <w:p w:rsidR="006269B0" w:rsidRDefault="006269B0" w:rsidP="006269B0">
            <w:pPr>
              <w:ind w:right="480"/>
              <w:jc w:val="center"/>
              <w:rPr>
                <w:rFonts w:cs="宋体"/>
              </w:rPr>
            </w:pPr>
            <w:r>
              <w:rPr>
                <w:rFonts w:cs="宋体" w:hint="eastAsia"/>
              </w:rPr>
              <w:t>Inter</w:t>
            </w:r>
            <w:r>
              <w:rPr>
                <w:rFonts w:cs="宋体" w:hint="eastAsia"/>
              </w:rPr>
              <w:t>（</w:t>
            </w:r>
            <w:r>
              <w:rPr>
                <w:rFonts w:cs="宋体" w:hint="eastAsia"/>
              </w:rPr>
              <w:t>R</w:t>
            </w:r>
            <w:r>
              <w:rPr>
                <w:rFonts w:cs="宋体" w:hint="eastAsia"/>
              </w:rPr>
              <w:t>）</w:t>
            </w:r>
            <w:r>
              <w:rPr>
                <w:rFonts w:cs="宋体" w:hint="eastAsia"/>
              </w:rPr>
              <w:t>Core</w:t>
            </w:r>
            <w:r>
              <w:rPr>
                <w:rFonts w:cs="宋体" w:hint="eastAsia"/>
              </w:rPr>
              <w:t>（</w:t>
            </w:r>
            <w:r>
              <w:rPr>
                <w:rFonts w:cs="宋体" w:hint="eastAsia"/>
              </w:rPr>
              <w:t>TM</w:t>
            </w:r>
            <w:r>
              <w:rPr>
                <w:rFonts w:cs="宋体" w:hint="eastAsia"/>
              </w:rPr>
              <w:t>）</w:t>
            </w:r>
            <w:r>
              <w:rPr>
                <w:rFonts w:cs="宋体" w:hint="eastAsia"/>
              </w:rPr>
              <w:t xml:space="preserve">i5-8033 CPU@2.20GHz 2.20GHz </w:t>
            </w:r>
            <w:r>
              <w:rPr>
                <w:rFonts w:cs="宋体" w:hint="eastAsia"/>
              </w:rPr>
              <w:t>，</w:t>
            </w:r>
            <w:r>
              <w:rPr>
                <w:rFonts w:cs="宋体" w:hint="eastAsia"/>
              </w:rPr>
              <w:t>4.00GB</w:t>
            </w:r>
            <w:r>
              <w:rPr>
                <w:rFonts w:cs="宋体" w:hint="eastAsia"/>
              </w:rPr>
              <w:t>内存</w:t>
            </w:r>
          </w:p>
        </w:tc>
        <w:tc>
          <w:tcPr>
            <w:tcW w:w="4792" w:type="dxa"/>
            <w:vAlign w:val="center"/>
          </w:tcPr>
          <w:p w:rsidR="006269B0" w:rsidRDefault="006269B0" w:rsidP="006269B0">
            <w:pPr>
              <w:ind w:right="480"/>
              <w:jc w:val="center"/>
              <w:rPr>
                <w:rFonts w:cs="宋体"/>
              </w:rPr>
            </w:pPr>
            <w:r>
              <w:rPr>
                <w:rFonts w:cs="宋体" w:hint="eastAsia"/>
              </w:rPr>
              <w:t>系统：</w:t>
            </w:r>
            <w:r>
              <w:rPr>
                <w:rFonts w:cs="宋体" w:hint="eastAsia"/>
              </w:rPr>
              <w:t>Microsoft Windows 10</w:t>
            </w:r>
          </w:p>
          <w:p w:rsidR="006269B0" w:rsidRDefault="006269B0" w:rsidP="006269B0">
            <w:pPr>
              <w:ind w:right="480"/>
              <w:jc w:val="center"/>
              <w:rPr>
                <w:rFonts w:cs="宋体"/>
              </w:rPr>
            </w:pPr>
            <w:r>
              <w:rPr>
                <w:rFonts w:cs="宋体" w:hint="eastAsia"/>
              </w:rPr>
              <w:t xml:space="preserve">   Microsoft Windows 7</w:t>
            </w:r>
          </w:p>
          <w:p w:rsidR="006269B0" w:rsidRDefault="006269B0" w:rsidP="006269B0">
            <w:pPr>
              <w:ind w:right="480"/>
              <w:jc w:val="center"/>
              <w:rPr>
                <w:rFonts w:cs="宋体"/>
              </w:rPr>
            </w:pPr>
            <w:r>
              <w:rPr>
                <w:rFonts w:cs="宋体" w:hint="eastAsia"/>
              </w:rPr>
              <w:t>浏览器：</w:t>
            </w:r>
            <w:r>
              <w:rPr>
                <w:rFonts w:cs="宋体" w:hint="eastAsia"/>
              </w:rPr>
              <w:t>Google Chrome</w:t>
            </w:r>
          </w:p>
        </w:tc>
      </w:tr>
      <w:tr w:rsidR="006269B0" w:rsidTr="008F5B08">
        <w:trPr>
          <w:trHeight w:val="988"/>
          <w:jc w:val="center"/>
        </w:trPr>
        <w:tc>
          <w:tcPr>
            <w:tcW w:w="1008" w:type="dxa"/>
            <w:vMerge/>
            <w:vAlign w:val="center"/>
          </w:tcPr>
          <w:p w:rsidR="006269B0" w:rsidRDefault="006269B0" w:rsidP="006269B0">
            <w:pPr>
              <w:ind w:right="480"/>
              <w:jc w:val="center"/>
              <w:rPr>
                <w:rFonts w:cs="宋体"/>
              </w:rPr>
            </w:pPr>
          </w:p>
        </w:tc>
        <w:tc>
          <w:tcPr>
            <w:tcW w:w="2700" w:type="dxa"/>
            <w:vAlign w:val="center"/>
          </w:tcPr>
          <w:p w:rsidR="006269B0" w:rsidRDefault="006269B0" w:rsidP="006269B0">
            <w:pPr>
              <w:ind w:right="480"/>
              <w:jc w:val="center"/>
              <w:rPr>
                <w:rFonts w:cs="宋体"/>
              </w:rPr>
            </w:pPr>
            <w:r>
              <w:rPr>
                <w:rFonts w:cs="宋体" w:hint="eastAsia"/>
              </w:rPr>
              <w:t>Inter</w:t>
            </w:r>
            <w:r>
              <w:rPr>
                <w:rFonts w:cs="宋体" w:hint="eastAsia"/>
              </w:rPr>
              <w:t>（</w:t>
            </w:r>
            <w:r>
              <w:rPr>
                <w:rFonts w:cs="宋体" w:hint="eastAsia"/>
              </w:rPr>
              <w:t>R</w:t>
            </w:r>
            <w:r>
              <w:rPr>
                <w:rFonts w:cs="宋体" w:hint="eastAsia"/>
              </w:rPr>
              <w:t>）</w:t>
            </w:r>
            <w:r>
              <w:rPr>
                <w:rFonts w:cs="宋体" w:hint="eastAsia"/>
              </w:rPr>
              <w:t>Core</w:t>
            </w:r>
            <w:r>
              <w:rPr>
                <w:rFonts w:cs="宋体" w:hint="eastAsia"/>
              </w:rPr>
              <w:t>（</w:t>
            </w:r>
            <w:r>
              <w:rPr>
                <w:rFonts w:cs="宋体" w:hint="eastAsia"/>
              </w:rPr>
              <w:t>TM</w:t>
            </w:r>
            <w:r>
              <w:rPr>
                <w:rFonts w:cs="宋体" w:hint="eastAsia"/>
              </w:rPr>
              <w:t>）</w:t>
            </w:r>
            <w:r>
              <w:rPr>
                <w:rFonts w:cs="宋体" w:hint="eastAsia"/>
              </w:rPr>
              <w:t xml:space="preserve">i5-8033 CPU@2.20GHz 2.20GHz </w:t>
            </w:r>
            <w:r>
              <w:rPr>
                <w:rFonts w:cs="宋体" w:hint="eastAsia"/>
              </w:rPr>
              <w:t>，</w:t>
            </w:r>
            <w:r>
              <w:rPr>
                <w:rFonts w:cs="宋体" w:hint="eastAsia"/>
              </w:rPr>
              <w:t>4.00GB</w:t>
            </w:r>
            <w:r>
              <w:rPr>
                <w:rFonts w:cs="宋体" w:hint="eastAsia"/>
              </w:rPr>
              <w:t>内存</w:t>
            </w:r>
          </w:p>
        </w:tc>
        <w:tc>
          <w:tcPr>
            <w:tcW w:w="4792" w:type="dxa"/>
            <w:vAlign w:val="center"/>
          </w:tcPr>
          <w:p w:rsidR="006269B0" w:rsidRDefault="006269B0" w:rsidP="006269B0">
            <w:pPr>
              <w:ind w:right="480"/>
              <w:jc w:val="center"/>
              <w:rPr>
                <w:rFonts w:cs="宋体"/>
              </w:rPr>
            </w:pPr>
            <w:r>
              <w:rPr>
                <w:rFonts w:cs="宋体" w:hint="eastAsia"/>
              </w:rPr>
              <w:t>系统：</w:t>
            </w:r>
            <w:r>
              <w:rPr>
                <w:rFonts w:cs="宋体" w:hint="eastAsia"/>
              </w:rPr>
              <w:t>Microsoft Windows 10</w:t>
            </w:r>
          </w:p>
          <w:p w:rsidR="006269B0" w:rsidRDefault="006269B0" w:rsidP="006269B0">
            <w:pPr>
              <w:ind w:right="480"/>
              <w:jc w:val="center"/>
              <w:rPr>
                <w:rFonts w:cs="宋体"/>
              </w:rPr>
            </w:pPr>
            <w:r>
              <w:rPr>
                <w:rFonts w:cs="宋体" w:hint="eastAsia"/>
              </w:rPr>
              <w:t>浏览器：</w:t>
            </w:r>
            <w:r>
              <w:rPr>
                <w:rFonts w:cs="宋体" w:hint="eastAsia"/>
              </w:rPr>
              <w:t>Google Chrome</w:t>
            </w:r>
          </w:p>
        </w:tc>
      </w:tr>
    </w:tbl>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pPr>
    </w:p>
    <w:p w:rsidR="006269B0" w:rsidRDefault="006269B0" w:rsidP="006269B0">
      <w:pPr>
        <w:ind w:right="480"/>
        <w:jc w:val="center"/>
        <w:rPr>
          <w:color w:val="000000"/>
          <w:sz w:val="44"/>
        </w:rPr>
      </w:pPr>
      <w:r>
        <w:rPr>
          <w:rFonts w:hint="eastAsia"/>
          <w:color w:val="000000"/>
          <w:sz w:val="44"/>
        </w:rPr>
        <w:lastRenderedPageBreak/>
        <w:t>校园导航系统测试报告</w:t>
      </w:r>
    </w:p>
    <w:p w:rsidR="006269B0" w:rsidRDefault="006269B0" w:rsidP="006269B0">
      <w:pPr>
        <w:ind w:right="480" w:firstLineChars="2500" w:firstLine="11000"/>
        <w:rPr>
          <w:color w:val="000000"/>
          <w:sz w:val="44"/>
        </w:rPr>
      </w:pPr>
    </w:p>
    <w:p w:rsidR="006269B0" w:rsidRPr="006269B0" w:rsidRDefault="006269B0" w:rsidP="006269B0">
      <w:pPr>
        <w:spacing w:line="240" w:lineRule="auto"/>
        <w:ind w:rightChars="0" w:right="0" w:firstLineChars="2500" w:firstLine="5250"/>
        <w:rPr>
          <w:rFonts w:ascii="Calibri" w:eastAsia="宋体" w:hAnsi="Calibri" w:cs="Times New Roman"/>
          <w:color w:val="000000"/>
          <w:sz w:val="44"/>
          <w:szCs w:val="24"/>
        </w:rPr>
      </w:pPr>
      <w:bookmarkStart w:id="142" w:name="_Toc358989102"/>
      <w:bookmarkStart w:id="143" w:name="_Toc362596421"/>
      <w:bookmarkStart w:id="144" w:name="_Toc362596311"/>
      <w:bookmarkStart w:id="145" w:name="_Toc18399_WPSOffice_Level1"/>
      <w:bookmarkStart w:id="146" w:name="_Toc362596314"/>
      <w:bookmarkStart w:id="147" w:name="_Toc362596424"/>
      <w:bookmarkStart w:id="148" w:name="_Toc358989105"/>
      <w:r w:rsidRPr="006269B0">
        <w:rPr>
          <w:rFonts w:ascii="Calibri" w:eastAsia="宋体" w:hAnsi="Calibri" w:cs="Times New Roman" w:hint="eastAsia"/>
          <w:color w:val="000000"/>
          <w:sz w:val="21"/>
        </w:rPr>
        <w:t>【中原工学院计算机学院】</w:t>
      </w:r>
    </w:p>
    <w:tbl>
      <w:tblPr>
        <w:tblW w:w="0" w:type="auto"/>
        <w:tblInd w:w="1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6"/>
        <w:gridCol w:w="2164"/>
        <w:gridCol w:w="5015"/>
      </w:tblGrid>
      <w:tr w:rsidR="006269B0" w:rsidRPr="006269B0" w:rsidTr="008F5B08">
        <w:trPr>
          <w:trHeight w:val="319"/>
        </w:trPr>
        <w:tc>
          <w:tcPr>
            <w:tcW w:w="2936" w:type="dxa"/>
            <w:vMerge w:val="restart"/>
            <w:tcBorders>
              <w:top w:val="single" w:sz="4" w:space="0" w:color="auto"/>
              <w:left w:val="single" w:sz="4" w:space="0" w:color="auto"/>
              <w:bottom w:val="single" w:sz="4" w:space="0" w:color="auto"/>
              <w:right w:val="single" w:sz="4" w:space="0" w:color="auto"/>
            </w:tcBorders>
            <w:shd w:val="clear" w:color="auto" w:fill="auto"/>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文件状态：</w:t>
            </w:r>
          </w:p>
          <w:p w:rsidR="006269B0" w:rsidRPr="006269B0" w:rsidRDefault="006269B0" w:rsidP="006269B0">
            <w:pPr>
              <w:spacing w:line="240" w:lineRule="auto"/>
              <w:ind w:rightChars="0" w:right="0" w:firstLineChars="100" w:firstLine="240"/>
              <w:rPr>
                <w:rFonts w:ascii="Calibri" w:eastAsia="宋体" w:hAnsi="Calibri" w:cs="Times New Roman"/>
                <w:color w:val="000000"/>
                <w:szCs w:val="24"/>
              </w:rPr>
            </w:pPr>
            <w:r w:rsidRPr="006269B0">
              <w:rPr>
                <w:rFonts w:ascii="Calibri" w:eastAsia="宋体" w:hAnsi="Calibri" w:cs="Times New Roman"/>
                <w:color w:val="000000"/>
                <w:szCs w:val="24"/>
              </w:rPr>
              <w:t>[</w:t>
            </w:r>
            <w:r w:rsidRPr="006269B0">
              <w:rPr>
                <w:rFonts w:ascii="Calibri" w:eastAsia="宋体" w:hAnsi="Calibri" w:cs="Times New Roman" w:hint="eastAsia"/>
                <w:color w:val="000000"/>
                <w:szCs w:val="24"/>
              </w:rPr>
              <w:t>√</w:t>
            </w:r>
            <w:r w:rsidRPr="006269B0">
              <w:rPr>
                <w:rFonts w:ascii="Calibri" w:eastAsia="宋体" w:hAnsi="Calibri" w:cs="Times New Roman"/>
                <w:color w:val="000000"/>
                <w:szCs w:val="24"/>
              </w:rPr>
              <w:t xml:space="preserve">] </w:t>
            </w:r>
            <w:r w:rsidRPr="006269B0">
              <w:rPr>
                <w:rFonts w:ascii="Calibri" w:eastAsia="宋体" w:hAnsi="Calibri" w:cs="Times New Roman" w:hint="eastAsia"/>
                <w:color w:val="000000"/>
                <w:szCs w:val="24"/>
              </w:rPr>
              <w:t>草稿</w:t>
            </w:r>
          </w:p>
          <w:p w:rsidR="006269B0" w:rsidRPr="006269B0" w:rsidRDefault="006269B0" w:rsidP="006269B0">
            <w:pPr>
              <w:spacing w:line="240" w:lineRule="auto"/>
              <w:ind w:rightChars="0" w:right="0" w:firstLineChars="100" w:firstLine="240"/>
              <w:rPr>
                <w:rFonts w:ascii="Calibri" w:eastAsia="宋体" w:hAnsi="Calibri" w:cs="Times New Roman"/>
                <w:color w:val="000000"/>
                <w:szCs w:val="24"/>
              </w:rPr>
            </w:pPr>
            <w:r w:rsidRPr="006269B0">
              <w:rPr>
                <w:rFonts w:ascii="Calibri" w:eastAsia="宋体" w:hAnsi="Calibri" w:cs="Times New Roman"/>
                <w:color w:val="000000"/>
                <w:szCs w:val="24"/>
              </w:rPr>
              <w:t xml:space="preserve">[  ] </w:t>
            </w:r>
            <w:r w:rsidRPr="006269B0">
              <w:rPr>
                <w:rFonts w:ascii="Calibri" w:eastAsia="宋体" w:hAnsi="Calibri" w:cs="Times New Roman" w:hint="eastAsia"/>
                <w:color w:val="000000"/>
                <w:szCs w:val="24"/>
              </w:rPr>
              <w:t>正式发布</w:t>
            </w:r>
          </w:p>
          <w:p w:rsidR="006269B0" w:rsidRPr="006269B0" w:rsidRDefault="006269B0" w:rsidP="006269B0">
            <w:pPr>
              <w:spacing w:line="240" w:lineRule="auto"/>
              <w:ind w:rightChars="0" w:right="0" w:firstLineChars="100" w:firstLine="240"/>
              <w:rPr>
                <w:rFonts w:ascii="Calibri" w:eastAsia="宋体" w:hAnsi="Calibri" w:cs="Times New Roman"/>
                <w:color w:val="000000"/>
                <w:szCs w:val="24"/>
              </w:rPr>
            </w:pPr>
            <w:r w:rsidRPr="006269B0">
              <w:rPr>
                <w:rFonts w:ascii="Calibri" w:eastAsia="宋体" w:hAnsi="Calibri" w:cs="Times New Roman"/>
                <w:color w:val="000000"/>
                <w:szCs w:val="24"/>
              </w:rPr>
              <w:t xml:space="preserve">[  ] </w:t>
            </w:r>
            <w:r w:rsidRPr="006269B0">
              <w:rPr>
                <w:rFonts w:ascii="Calibri" w:eastAsia="宋体" w:hAnsi="Calibri" w:cs="Times New Roman" w:hint="eastAsia"/>
                <w:color w:val="000000"/>
                <w:szCs w:val="24"/>
              </w:rPr>
              <w:t>正在修改</w:t>
            </w:r>
          </w:p>
        </w:tc>
        <w:tc>
          <w:tcPr>
            <w:tcW w:w="2164" w:type="dxa"/>
            <w:tcBorders>
              <w:top w:val="single" w:sz="4" w:space="0" w:color="auto"/>
              <w:left w:val="single" w:sz="4" w:space="0" w:color="auto"/>
              <w:bottom w:val="single" w:sz="4" w:space="0" w:color="auto"/>
              <w:right w:val="single" w:sz="4" w:space="0" w:color="auto"/>
            </w:tcBorders>
            <w:shd w:val="clear" w:color="auto" w:fill="D9D9D9"/>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文件标识：</w:t>
            </w:r>
          </w:p>
        </w:tc>
        <w:tc>
          <w:tcPr>
            <w:tcW w:w="5015" w:type="dxa"/>
            <w:tcBorders>
              <w:top w:val="single" w:sz="4" w:space="0" w:color="auto"/>
              <w:left w:val="single" w:sz="4" w:space="0" w:color="auto"/>
              <w:bottom w:val="single" w:sz="4" w:space="0" w:color="auto"/>
              <w:right w:val="single" w:sz="4" w:space="0" w:color="auto"/>
            </w:tcBorders>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color w:val="000000"/>
                <w:szCs w:val="24"/>
              </w:rPr>
              <w:t>Z</w:t>
            </w:r>
            <w:r w:rsidRPr="006269B0">
              <w:rPr>
                <w:rFonts w:ascii="Calibri" w:eastAsia="宋体" w:hAnsi="Calibri" w:cs="Times New Roman" w:hint="eastAsia"/>
                <w:color w:val="000000"/>
                <w:szCs w:val="24"/>
              </w:rPr>
              <w:t>UT-NAVIGATION</w:t>
            </w:r>
            <w:r w:rsidRPr="006269B0">
              <w:rPr>
                <w:rFonts w:ascii="Calibri" w:eastAsia="宋体" w:hAnsi="Calibri" w:cs="Times New Roman"/>
                <w:color w:val="000000"/>
                <w:szCs w:val="24"/>
              </w:rPr>
              <w:t>-</w:t>
            </w:r>
            <w:r w:rsidRPr="006269B0">
              <w:rPr>
                <w:rFonts w:ascii="Calibri" w:eastAsia="宋体" w:hAnsi="Calibri" w:cs="Times New Roman" w:hint="eastAsia"/>
                <w:color w:val="000000"/>
                <w:szCs w:val="24"/>
              </w:rPr>
              <w:t>TEST</w:t>
            </w:r>
          </w:p>
        </w:tc>
      </w:tr>
      <w:tr w:rsidR="006269B0" w:rsidRPr="006269B0" w:rsidTr="008F5B08">
        <w:trPr>
          <w:trHeight w:val="321"/>
        </w:trPr>
        <w:tc>
          <w:tcPr>
            <w:tcW w:w="2936" w:type="dxa"/>
            <w:vMerge/>
            <w:tcBorders>
              <w:top w:val="single" w:sz="4" w:space="0" w:color="auto"/>
              <w:left w:val="single" w:sz="4" w:space="0" w:color="auto"/>
              <w:bottom w:val="single" w:sz="4" w:space="0" w:color="auto"/>
              <w:right w:val="single" w:sz="4" w:space="0" w:color="auto"/>
            </w:tcBorders>
            <w:shd w:val="clear" w:color="auto" w:fill="auto"/>
            <w:vAlign w:val="center"/>
          </w:tcPr>
          <w:p w:rsidR="006269B0" w:rsidRPr="006269B0" w:rsidRDefault="006269B0" w:rsidP="006269B0">
            <w:pPr>
              <w:widowControl/>
              <w:spacing w:line="240" w:lineRule="auto"/>
              <w:ind w:rightChars="0" w:right="0"/>
              <w:jc w:val="left"/>
              <w:rPr>
                <w:rFonts w:ascii="Calibri" w:eastAsia="宋体" w:hAnsi="Calibri" w:cs="Times New Roman"/>
                <w:color w:val="000000"/>
                <w:szCs w:val="24"/>
              </w:rPr>
            </w:pPr>
          </w:p>
        </w:tc>
        <w:tc>
          <w:tcPr>
            <w:tcW w:w="2164" w:type="dxa"/>
            <w:tcBorders>
              <w:top w:val="single" w:sz="4" w:space="0" w:color="auto"/>
              <w:left w:val="single" w:sz="4" w:space="0" w:color="auto"/>
              <w:bottom w:val="single" w:sz="4" w:space="0" w:color="auto"/>
              <w:right w:val="single" w:sz="4" w:space="0" w:color="auto"/>
            </w:tcBorders>
            <w:shd w:val="clear" w:color="auto" w:fill="D9D9D9"/>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当前版本：</w:t>
            </w:r>
          </w:p>
        </w:tc>
        <w:tc>
          <w:tcPr>
            <w:tcW w:w="5015" w:type="dxa"/>
            <w:tcBorders>
              <w:top w:val="single" w:sz="4" w:space="0" w:color="auto"/>
              <w:left w:val="single" w:sz="4" w:space="0" w:color="auto"/>
              <w:bottom w:val="single" w:sz="4" w:space="0" w:color="auto"/>
              <w:right w:val="single" w:sz="4" w:space="0" w:color="auto"/>
            </w:tcBorders>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color w:val="000000"/>
                <w:szCs w:val="24"/>
              </w:rPr>
              <w:t>1.0</w:t>
            </w:r>
          </w:p>
        </w:tc>
      </w:tr>
      <w:tr w:rsidR="006269B0" w:rsidRPr="006269B0" w:rsidTr="008F5B08">
        <w:tc>
          <w:tcPr>
            <w:tcW w:w="2936" w:type="dxa"/>
            <w:vMerge/>
            <w:tcBorders>
              <w:top w:val="single" w:sz="4" w:space="0" w:color="auto"/>
              <w:left w:val="single" w:sz="4" w:space="0" w:color="auto"/>
              <w:bottom w:val="single" w:sz="4" w:space="0" w:color="auto"/>
              <w:right w:val="single" w:sz="4" w:space="0" w:color="auto"/>
            </w:tcBorders>
            <w:shd w:val="clear" w:color="auto" w:fill="auto"/>
            <w:vAlign w:val="center"/>
          </w:tcPr>
          <w:p w:rsidR="006269B0" w:rsidRPr="006269B0" w:rsidRDefault="006269B0" w:rsidP="006269B0">
            <w:pPr>
              <w:widowControl/>
              <w:spacing w:line="240" w:lineRule="auto"/>
              <w:ind w:rightChars="0" w:right="0"/>
              <w:jc w:val="left"/>
              <w:rPr>
                <w:rFonts w:ascii="Calibri" w:eastAsia="宋体" w:hAnsi="Calibri" w:cs="Times New Roman"/>
                <w:color w:val="000000"/>
                <w:szCs w:val="24"/>
              </w:rPr>
            </w:pPr>
          </w:p>
        </w:tc>
        <w:tc>
          <w:tcPr>
            <w:tcW w:w="2164" w:type="dxa"/>
            <w:tcBorders>
              <w:top w:val="single" w:sz="4" w:space="0" w:color="auto"/>
              <w:left w:val="single" w:sz="4" w:space="0" w:color="auto"/>
              <w:bottom w:val="single" w:sz="4" w:space="0" w:color="auto"/>
              <w:right w:val="single" w:sz="4" w:space="0" w:color="auto"/>
            </w:tcBorders>
            <w:shd w:val="clear" w:color="auto" w:fill="D9D9D9"/>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作</w:t>
            </w:r>
            <w:r w:rsidRPr="006269B0">
              <w:rPr>
                <w:rFonts w:ascii="Calibri" w:eastAsia="宋体" w:hAnsi="Calibri" w:cs="Times New Roman"/>
                <w:color w:val="000000"/>
                <w:szCs w:val="24"/>
              </w:rPr>
              <w:t xml:space="preserve">    </w:t>
            </w:r>
            <w:r w:rsidRPr="006269B0">
              <w:rPr>
                <w:rFonts w:ascii="Calibri" w:eastAsia="宋体" w:hAnsi="Calibri" w:cs="Times New Roman" w:hint="eastAsia"/>
                <w:color w:val="000000"/>
                <w:szCs w:val="24"/>
              </w:rPr>
              <w:t>者：</w:t>
            </w:r>
          </w:p>
        </w:tc>
        <w:tc>
          <w:tcPr>
            <w:tcW w:w="5015" w:type="dxa"/>
            <w:tcBorders>
              <w:top w:val="single" w:sz="4" w:space="0" w:color="auto"/>
              <w:left w:val="single" w:sz="4" w:space="0" w:color="auto"/>
              <w:bottom w:val="single" w:sz="4" w:space="0" w:color="auto"/>
              <w:right w:val="single" w:sz="4" w:space="0" w:color="auto"/>
            </w:tcBorders>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牛品</w:t>
            </w:r>
          </w:p>
        </w:tc>
      </w:tr>
      <w:tr w:rsidR="006269B0" w:rsidRPr="006269B0" w:rsidTr="008F5B08">
        <w:trPr>
          <w:trHeight w:val="448"/>
        </w:trPr>
        <w:tc>
          <w:tcPr>
            <w:tcW w:w="2936" w:type="dxa"/>
            <w:vMerge/>
            <w:tcBorders>
              <w:top w:val="single" w:sz="4" w:space="0" w:color="auto"/>
              <w:left w:val="single" w:sz="4" w:space="0" w:color="auto"/>
              <w:bottom w:val="single" w:sz="4" w:space="0" w:color="auto"/>
              <w:right w:val="single" w:sz="4" w:space="0" w:color="auto"/>
            </w:tcBorders>
            <w:shd w:val="clear" w:color="auto" w:fill="auto"/>
            <w:vAlign w:val="center"/>
          </w:tcPr>
          <w:p w:rsidR="006269B0" w:rsidRPr="006269B0" w:rsidRDefault="006269B0" w:rsidP="006269B0">
            <w:pPr>
              <w:widowControl/>
              <w:spacing w:line="240" w:lineRule="auto"/>
              <w:ind w:rightChars="0" w:right="0"/>
              <w:jc w:val="left"/>
              <w:rPr>
                <w:rFonts w:ascii="Calibri" w:eastAsia="宋体" w:hAnsi="Calibri" w:cs="Times New Roman"/>
                <w:color w:val="000000"/>
                <w:szCs w:val="24"/>
              </w:rPr>
            </w:pPr>
          </w:p>
        </w:tc>
        <w:tc>
          <w:tcPr>
            <w:tcW w:w="2164" w:type="dxa"/>
            <w:tcBorders>
              <w:top w:val="single" w:sz="4" w:space="0" w:color="auto"/>
              <w:left w:val="single" w:sz="4" w:space="0" w:color="auto"/>
              <w:bottom w:val="single" w:sz="4" w:space="0" w:color="auto"/>
              <w:right w:val="single" w:sz="4" w:space="0" w:color="auto"/>
            </w:tcBorders>
            <w:shd w:val="clear" w:color="auto" w:fill="D9D9D9"/>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hint="eastAsia"/>
                <w:color w:val="000000"/>
                <w:szCs w:val="24"/>
              </w:rPr>
              <w:t>完成日期：</w:t>
            </w:r>
          </w:p>
        </w:tc>
        <w:tc>
          <w:tcPr>
            <w:tcW w:w="5015" w:type="dxa"/>
            <w:tcBorders>
              <w:top w:val="single" w:sz="4" w:space="0" w:color="auto"/>
              <w:left w:val="single" w:sz="4" w:space="0" w:color="auto"/>
              <w:bottom w:val="single" w:sz="4" w:space="0" w:color="auto"/>
              <w:right w:val="single" w:sz="4" w:space="0" w:color="auto"/>
            </w:tcBorders>
          </w:tcPr>
          <w:p w:rsidR="006269B0" w:rsidRPr="006269B0" w:rsidRDefault="006269B0" w:rsidP="006269B0">
            <w:pPr>
              <w:spacing w:line="240" w:lineRule="auto"/>
              <w:ind w:rightChars="0" w:right="0"/>
              <w:rPr>
                <w:rFonts w:ascii="Calibri" w:eastAsia="宋体" w:hAnsi="Calibri" w:cs="Times New Roman"/>
                <w:color w:val="000000"/>
                <w:szCs w:val="24"/>
              </w:rPr>
            </w:pPr>
            <w:r w:rsidRPr="006269B0">
              <w:rPr>
                <w:rFonts w:ascii="Calibri" w:eastAsia="宋体" w:hAnsi="Calibri" w:cs="Times New Roman"/>
                <w:color w:val="000000"/>
                <w:szCs w:val="24"/>
              </w:rPr>
              <w:t>2019.</w:t>
            </w:r>
            <w:r w:rsidRPr="006269B0">
              <w:rPr>
                <w:rFonts w:ascii="Calibri" w:eastAsia="宋体" w:hAnsi="Calibri" w:cs="Times New Roman" w:hint="eastAsia"/>
                <w:color w:val="000000"/>
                <w:szCs w:val="24"/>
              </w:rPr>
              <w:t>6.23</w:t>
            </w:r>
          </w:p>
        </w:tc>
      </w:tr>
    </w:tbl>
    <w:p w:rsidR="006269B0" w:rsidRPr="006269B0" w:rsidRDefault="006269B0" w:rsidP="006269B0">
      <w:pPr>
        <w:spacing w:line="240" w:lineRule="auto"/>
        <w:ind w:rightChars="0" w:right="0"/>
        <w:rPr>
          <w:rFonts w:ascii="Calibri" w:eastAsia="宋体" w:hAnsi="Calibri" w:cs="Times New Roman"/>
          <w:b/>
          <w:bCs/>
          <w:color w:val="000000"/>
          <w:sz w:val="28"/>
          <w:szCs w:val="24"/>
        </w:rPr>
      </w:pPr>
      <w:r w:rsidRPr="006269B0">
        <w:rPr>
          <w:rFonts w:ascii="Calibri" w:eastAsia="宋体" w:hAnsi="Calibri" w:cs="Times New Roman" w:hint="eastAsia"/>
          <w:b/>
          <w:bCs/>
          <w:color w:val="000000"/>
          <w:sz w:val="28"/>
          <w:szCs w:val="24"/>
        </w:rPr>
        <w:t xml:space="preserve">1. </w:t>
      </w:r>
      <w:r w:rsidRPr="006269B0">
        <w:rPr>
          <w:rFonts w:ascii="Calibri" w:eastAsia="宋体" w:hAnsi="Calibri" w:cs="Times New Roman" w:hint="eastAsia"/>
          <w:b/>
          <w:bCs/>
          <w:color w:val="000000"/>
          <w:sz w:val="28"/>
          <w:szCs w:val="24"/>
        </w:rPr>
        <w:t>基本信息</w:t>
      </w:r>
    </w:p>
    <w:tbl>
      <w:tblPr>
        <w:tblW w:w="0" w:type="auto"/>
        <w:tblInd w:w="2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0"/>
        <w:gridCol w:w="8325"/>
      </w:tblGrid>
      <w:tr w:rsidR="006269B0" w:rsidRPr="006269B0" w:rsidTr="008F5B08">
        <w:trPr>
          <w:trHeight w:val="457"/>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测试计划的来源</w:t>
            </w: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《校园导航系统》</w:t>
            </w:r>
            <w:r w:rsidRPr="006269B0">
              <w:rPr>
                <w:rFonts w:ascii="Calibri" w:eastAsia="宋体" w:hAnsi="Calibri" w:cs="Times New Roman" w:hint="eastAsia"/>
                <w:color w:val="000000"/>
                <w:szCs w:val="24"/>
              </w:rPr>
              <w:t xml:space="preserve"> 2019.2.24</w:t>
            </w:r>
          </w:p>
        </w:tc>
      </w:tr>
      <w:tr w:rsidR="006269B0" w:rsidRPr="006269B0" w:rsidTr="008F5B08">
        <w:trPr>
          <w:trHeight w:val="730"/>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测试用例来源</w:t>
            </w: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仿照《高德地图》的实践开发。</w:t>
            </w:r>
          </w:p>
        </w:tc>
      </w:tr>
      <w:tr w:rsidR="006269B0" w:rsidRPr="006269B0" w:rsidTr="008F5B08">
        <w:trPr>
          <w:trHeight w:val="680"/>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测试对象描述</w:t>
            </w: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方便入学新生了解深入了解学校。</w:t>
            </w:r>
          </w:p>
        </w:tc>
      </w:tr>
      <w:tr w:rsidR="006269B0" w:rsidRPr="006269B0" w:rsidTr="008F5B08">
        <w:trPr>
          <w:trHeight w:val="874"/>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Cs w:val="24"/>
              </w:rPr>
            </w:pPr>
          </w:p>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测试要点</w:t>
            </w:r>
          </w:p>
          <w:p w:rsidR="006269B0" w:rsidRPr="006269B0" w:rsidRDefault="006269B0" w:rsidP="006269B0">
            <w:pPr>
              <w:spacing w:line="240" w:lineRule="auto"/>
              <w:ind w:rightChars="0" w:right="0"/>
              <w:jc w:val="left"/>
              <w:rPr>
                <w:rFonts w:ascii="Calibri" w:eastAsia="宋体" w:hAnsi="Calibri" w:cs="Times New Roman"/>
                <w:color w:val="000000"/>
                <w:szCs w:val="24"/>
              </w:rPr>
            </w:pP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主要测试系统的功能是否符合客户要求，各个模块之间的衔接程度是否顺畅。</w:t>
            </w:r>
          </w:p>
        </w:tc>
      </w:tr>
      <w:tr w:rsidR="006269B0" w:rsidRPr="006269B0" w:rsidTr="008F5B08">
        <w:trPr>
          <w:trHeight w:val="690"/>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测试人员</w:t>
            </w: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Cs w:val="24"/>
              </w:rPr>
            </w:pPr>
            <w:r w:rsidRPr="006269B0">
              <w:rPr>
                <w:rFonts w:ascii="Calibri" w:eastAsia="宋体" w:hAnsi="Calibri" w:cs="Times New Roman" w:hint="eastAsia"/>
                <w:color w:val="000000"/>
                <w:szCs w:val="24"/>
              </w:rPr>
              <w:t>牛品</w:t>
            </w:r>
          </w:p>
        </w:tc>
      </w:tr>
      <w:tr w:rsidR="006269B0" w:rsidRPr="006269B0" w:rsidTr="008F5B08">
        <w:trPr>
          <w:trHeight w:val="762"/>
        </w:trPr>
        <w:tc>
          <w:tcPr>
            <w:tcW w:w="2150" w:type="dxa"/>
            <w:shd w:val="clear" w:color="auto" w:fill="D9D9D9"/>
          </w:tcPr>
          <w:p w:rsidR="006269B0" w:rsidRPr="006269B0" w:rsidRDefault="006269B0" w:rsidP="006269B0">
            <w:pPr>
              <w:spacing w:line="240" w:lineRule="auto"/>
              <w:ind w:rightChars="0" w:right="0"/>
              <w:jc w:val="left"/>
              <w:rPr>
                <w:rFonts w:ascii="Calibri" w:eastAsia="宋体" w:hAnsi="Calibri" w:cs="Times New Roman"/>
                <w:color w:val="000000"/>
                <w:sz w:val="18"/>
                <w:szCs w:val="24"/>
              </w:rPr>
            </w:pPr>
            <w:r w:rsidRPr="006269B0">
              <w:rPr>
                <w:rFonts w:ascii="Calibri" w:eastAsia="宋体" w:hAnsi="Calibri" w:cs="Times New Roman" w:hint="eastAsia"/>
                <w:color w:val="000000"/>
                <w:sz w:val="18"/>
                <w:szCs w:val="24"/>
              </w:rPr>
              <w:t>测试时间</w:t>
            </w:r>
          </w:p>
        </w:tc>
        <w:tc>
          <w:tcPr>
            <w:tcW w:w="8325" w:type="dxa"/>
          </w:tcPr>
          <w:p w:rsidR="006269B0" w:rsidRPr="006269B0" w:rsidRDefault="006269B0" w:rsidP="006269B0">
            <w:pPr>
              <w:spacing w:line="240" w:lineRule="auto"/>
              <w:ind w:rightChars="0" w:right="0"/>
              <w:jc w:val="left"/>
              <w:rPr>
                <w:rFonts w:ascii="Calibri" w:eastAsia="宋体" w:hAnsi="Calibri" w:cs="Times New Roman"/>
                <w:color w:val="000000"/>
                <w:sz w:val="18"/>
                <w:szCs w:val="24"/>
              </w:rPr>
            </w:pPr>
            <w:r w:rsidRPr="006269B0">
              <w:rPr>
                <w:rFonts w:ascii="Calibri" w:eastAsia="宋体" w:hAnsi="Calibri" w:cs="Times New Roman" w:hint="eastAsia"/>
                <w:color w:val="000000"/>
                <w:sz w:val="18"/>
                <w:szCs w:val="24"/>
              </w:rPr>
              <w:t>2019.6.24</w:t>
            </w:r>
          </w:p>
        </w:tc>
      </w:tr>
    </w:tbl>
    <w:p w:rsidR="006269B0" w:rsidRPr="006269B0" w:rsidRDefault="006269B0" w:rsidP="006269B0">
      <w:pPr>
        <w:spacing w:line="240" w:lineRule="auto"/>
        <w:ind w:rightChars="0" w:right="0"/>
        <w:rPr>
          <w:rFonts w:ascii="Calibri" w:eastAsia="宋体" w:hAnsi="Calibri" w:cs="Times New Roman"/>
          <w:color w:val="000000"/>
          <w:sz w:val="18"/>
          <w:szCs w:val="24"/>
        </w:rPr>
      </w:pPr>
    </w:p>
    <w:p w:rsidR="006269B0" w:rsidRPr="006269B0" w:rsidRDefault="006269B0" w:rsidP="006269B0">
      <w:pPr>
        <w:spacing w:line="240" w:lineRule="auto"/>
        <w:ind w:rightChars="0" w:right="0"/>
        <w:rPr>
          <w:rFonts w:ascii="Calibri" w:eastAsia="宋体" w:hAnsi="Calibri" w:cs="Times New Roman"/>
          <w:b/>
          <w:bCs/>
          <w:color w:val="000000"/>
          <w:sz w:val="28"/>
          <w:szCs w:val="28"/>
        </w:rPr>
      </w:pPr>
      <w:r w:rsidRPr="006269B0">
        <w:rPr>
          <w:rFonts w:ascii="Calibri" w:eastAsia="宋体" w:hAnsi="Calibri" w:cs="Times New Roman" w:hint="eastAsia"/>
          <w:b/>
          <w:bCs/>
          <w:color w:val="000000"/>
          <w:sz w:val="28"/>
          <w:szCs w:val="28"/>
        </w:rPr>
        <w:t>2.</w:t>
      </w:r>
      <w:r w:rsidRPr="006269B0">
        <w:rPr>
          <w:rFonts w:ascii="Calibri" w:eastAsia="宋体" w:hAnsi="Calibri" w:cs="Times New Roman" w:hint="eastAsia"/>
          <w:b/>
          <w:bCs/>
          <w:color w:val="000000"/>
          <w:sz w:val="28"/>
          <w:szCs w:val="28"/>
        </w:rPr>
        <w:t>测试内容</w:t>
      </w:r>
    </w:p>
    <w:tbl>
      <w:tblPr>
        <w:tblW w:w="0" w:type="auto"/>
        <w:tblInd w:w="712"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EEEEDD"/>
        <w:tblLayout w:type="fixed"/>
        <w:tblCellMar>
          <w:left w:w="0" w:type="dxa"/>
          <w:right w:w="0" w:type="dxa"/>
        </w:tblCellMar>
        <w:tblLook w:val="0000" w:firstRow="0" w:lastRow="0" w:firstColumn="0" w:lastColumn="0" w:noHBand="0" w:noVBand="0"/>
      </w:tblPr>
      <w:tblGrid>
        <w:gridCol w:w="1988"/>
        <w:gridCol w:w="1949"/>
        <w:gridCol w:w="1757"/>
        <w:gridCol w:w="3300"/>
        <w:gridCol w:w="1218"/>
      </w:tblGrid>
      <w:tr w:rsidR="006269B0" w:rsidRPr="006269B0" w:rsidTr="008F5B08">
        <w:trPr>
          <w:trHeight w:val="489"/>
        </w:trPr>
        <w:tc>
          <w:tcPr>
            <w:tcW w:w="198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Verdana" w:eastAsia="宋体" w:hAnsi="Verdana" w:cs="Verdana"/>
                <w:b/>
                <w:color w:val="000000"/>
                <w:kern w:val="0"/>
                <w:szCs w:val="24"/>
              </w:rPr>
              <w:t>系统名称</w:t>
            </w:r>
          </w:p>
        </w:tc>
        <w:tc>
          <w:tcPr>
            <w:tcW w:w="1949"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Verdana" w:eastAsia="宋体" w:hAnsi="Verdana" w:cs="Verdana" w:hint="eastAsia"/>
                <w:b/>
                <w:color w:val="000000"/>
                <w:kern w:val="0"/>
                <w:szCs w:val="24"/>
              </w:rPr>
              <w:t>子系统</w:t>
            </w:r>
            <w:r w:rsidRPr="006269B0">
              <w:rPr>
                <w:rFonts w:ascii="Verdana" w:eastAsia="宋体" w:hAnsi="Verdana" w:cs="Verdana"/>
                <w:b/>
                <w:color w:val="000000"/>
                <w:kern w:val="0"/>
                <w:szCs w:val="24"/>
              </w:rPr>
              <w:t>名称</w:t>
            </w: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Calibri" w:eastAsia="宋体" w:hAnsi="Calibri" w:cs="Times New Roman" w:hint="eastAsia"/>
                <w:b/>
                <w:bCs/>
                <w:kern w:val="0"/>
                <w:szCs w:val="24"/>
              </w:rPr>
              <w:t>实体</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Verdana" w:eastAsia="宋体" w:hAnsi="Verdana" w:cs="Verdana"/>
                <w:b/>
                <w:color w:val="000000"/>
                <w:kern w:val="0"/>
                <w:szCs w:val="24"/>
              </w:rPr>
              <w:t>说明</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b/>
                <w:bCs/>
                <w:color w:val="000000"/>
                <w:kern w:val="0"/>
                <w:szCs w:val="24"/>
                <w:lang w:bidi="ar"/>
              </w:rPr>
              <w:t>优先级</w:t>
            </w:r>
          </w:p>
        </w:tc>
      </w:tr>
      <w:tr w:rsidR="006269B0" w:rsidRPr="006269B0" w:rsidTr="008F5B08">
        <w:trPr>
          <w:trHeight w:val="146"/>
        </w:trPr>
        <w:tc>
          <w:tcPr>
            <w:tcW w:w="1988" w:type="dxa"/>
            <w:vMerge w:val="restart"/>
            <w:tcBorders>
              <w:top w:val="single" w:sz="6" w:space="0" w:color="C0C0C0"/>
              <w:left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校园导航系统</w:t>
            </w:r>
          </w:p>
        </w:tc>
        <w:tc>
          <w:tcPr>
            <w:tcW w:w="1949" w:type="dxa"/>
            <w:vMerge w:val="restart"/>
            <w:tcBorders>
              <w:top w:val="single" w:sz="6" w:space="0" w:color="C0C0C0"/>
              <w:left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Verdana" w:eastAsia="宋体" w:hAnsi="Verdana" w:cs="Verdana"/>
                <w:color w:val="000000"/>
                <w:kern w:val="0"/>
                <w:szCs w:val="24"/>
              </w:rPr>
              <w:t> </w:t>
            </w:r>
          </w:p>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Verdana" w:eastAsia="宋体" w:hAnsi="Verdana" w:cs="Verdana"/>
                <w:color w:val="000000"/>
                <w:kern w:val="0"/>
                <w:szCs w:val="24"/>
              </w:rPr>
              <w:t> </w:t>
            </w:r>
          </w:p>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Verdana" w:eastAsia="宋体" w:hAnsi="Verdana" w:cs="Verdana"/>
                <w:color w:val="000000"/>
                <w:kern w:val="0"/>
                <w:szCs w:val="24"/>
              </w:rPr>
              <w:t> </w:t>
            </w:r>
          </w:p>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Calibri" w:eastAsia="宋体" w:hAnsi="Calibri" w:cs="Times New Roman" w:hint="eastAsia"/>
                <w:kern w:val="0"/>
                <w:szCs w:val="24"/>
              </w:rPr>
              <w:t>Navigation</w:t>
            </w:r>
          </w:p>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Map</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 xml:space="preserve">    </w:t>
            </w:r>
            <w:r w:rsidRPr="006269B0">
              <w:rPr>
                <w:rFonts w:ascii="Calibri" w:eastAsia="宋体" w:hAnsi="Calibri" w:cs="Times New Roman" w:hint="eastAsia"/>
                <w:kern w:val="0"/>
                <w:szCs w:val="24"/>
              </w:rPr>
              <w:t>一对多</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color w:val="000000"/>
                <w:kern w:val="0"/>
                <w:szCs w:val="24"/>
                <w:lang w:bidi="ar"/>
              </w:rPr>
              <w:t>2</w:t>
            </w:r>
          </w:p>
        </w:tc>
      </w:tr>
      <w:tr w:rsidR="006269B0" w:rsidRPr="006269B0" w:rsidTr="008F5B08">
        <w:trPr>
          <w:trHeight w:val="189"/>
        </w:trPr>
        <w:tc>
          <w:tcPr>
            <w:tcW w:w="1988" w:type="dxa"/>
            <w:vMerge/>
            <w:tcBorders>
              <w:left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spacing w:line="240" w:lineRule="auto"/>
              <w:ind w:rightChars="0" w:right="0"/>
              <w:rPr>
                <w:rFonts w:ascii="Verdana" w:eastAsia="宋体" w:hAnsi="Verdana" w:cs="Verdana"/>
                <w:color w:val="000000"/>
                <w:szCs w:val="24"/>
              </w:rPr>
            </w:pPr>
          </w:p>
        </w:tc>
        <w:tc>
          <w:tcPr>
            <w:tcW w:w="1949" w:type="dxa"/>
            <w:vMerge/>
            <w:tcBorders>
              <w:left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spacing w:line="240" w:lineRule="auto"/>
              <w:ind w:rightChars="0" w:right="0"/>
              <w:rPr>
                <w:rFonts w:ascii="Verdana" w:eastAsia="宋体" w:hAnsi="Verdana" w:cs="Verdana"/>
                <w:color w:val="000000"/>
                <w:szCs w:val="24"/>
              </w:rPr>
            </w:pP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Place</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firstLineChars="200" w:firstLine="480"/>
              <w:rPr>
                <w:rFonts w:ascii="Calibri" w:eastAsia="宋体" w:hAnsi="Calibri" w:cs="Times New Roman"/>
                <w:kern w:val="0"/>
                <w:szCs w:val="24"/>
              </w:rPr>
            </w:pPr>
            <w:r w:rsidRPr="006269B0">
              <w:rPr>
                <w:rFonts w:ascii="Calibri" w:eastAsia="宋体" w:hAnsi="Calibri" w:cs="Times New Roman" w:hint="eastAsia"/>
                <w:kern w:val="0"/>
                <w:szCs w:val="24"/>
              </w:rPr>
              <w:t>多对多</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color w:val="000000"/>
                <w:kern w:val="0"/>
                <w:szCs w:val="24"/>
                <w:lang w:bidi="ar"/>
              </w:rPr>
              <w:t>2</w:t>
            </w:r>
          </w:p>
        </w:tc>
      </w:tr>
      <w:tr w:rsidR="006269B0" w:rsidRPr="006269B0" w:rsidTr="008F5B08">
        <w:trPr>
          <w:trHeight w:val="596"/>
        </w:trPr>
        <w:tc>
          <w:tcPr>
            <w:tcW w:w="1988" w:type="dxa"/>
            <w:vMerge/>
            <w:tcBorders>
              <w:left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spacing w:line="240" w:lineRule="auto"/>
              <w:ind w:rightChars="0" w:right="0"/>
              <w:rPr>
                <w:rFonts w:ascii="Verdana" w:eastAsia="宋体" w:hAnsi="Verdana" w:cs="Verdana"/>
                <w:color w:val="000000"/>
                <w:szCs w:val="24"/>
              </w:rPr>
            </w:pPr>
          </w:p>
        </w:tc>
        <w:tc>
          <w:tcPr>
            <w:tcW w:w="1949" w:type="dxa"/>
            <w:vMerge/>
            <w:tcBorders>
              <w:left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spacing w:line="240" w:lineRule="auto"/>
              <w:ind w:rightChars="0" w:right="0"/>
              <w:rPr>
                <w:rFonts w:ascii="Verdana" w:eastAsia="宋体" w:hAnsi="Verdana" w:cs="Verdana"/>
                <w:color w:val="000000"/>
                <w:szCs w:val="24"/>
              </w:rPr>
            </w:pP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Car</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Calibri" w:eastAsia="宋体" w:hAnsi="Calibri" w:cs="Times New Roman" w:hint="eastAsia"/>
                <w:kern w:val="0"/>
                <w:szCs w:val="24"/>
              </w:rPr>
              <w:t>增加汽车和用户信息</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color w:val="000000"/>
                <w:kern w:val="0"/>
                <w:szCs w:val="24"/>
                <w:lang w:bidi="ar"/>
              </w:rPr>
              <w:t>1</w:t>
            </w:r>
          </w:p>
        </w:tc>
      </w:tr>
      <w:tr w:rsidR="006269B0" w:rsidRPr="006269B0" w:rsidTr="008F5B08">
        <w:trPr>
          <w:trHeight w:val="575"/>
        </w:trPr>
        <w:tc>
          <w:tcPr>
            <w:tcW w:w="1988" w:type="dxa"/>
            <w:vMerge/>
            <w:tcBorders>
              <w:left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spacing w:line="240" w:lineRule="auto"/>
              <w:ind w:rightChars="0" w:right="0"/>
              <w:rPr>
                <w:rFonts w:ascii="Verdana" w:eastAsia="宋体" w:hAnsi="Verdana" w:cs="Verdana"/>
                <w:color w:val="000000"/>
                <w:szCs w:val="24"/>
              </w:rPr>
            </w:pPr>
          </w:p>
        </w:tc>
        <w:tc>
          <w:tcPr>
            <w:tcW w:w="1949" w:type="dxa"/>
            <w:vMerge/>
            <w:tcBorders>
              <w:left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spacing w:line="240" w:lineRule="auto"/>
              <w:ind w:rightChars="0" w:right="0"/>
              <w:rPr>
                <w:rFonts w:ascii="Verdana" w:eastAsia="宋体" w:hAnsi="Verdana" w:cs="Verdana"/>
                <w:color w:val="000000"/>
                <w:szCs w:val="24"/>
              </w:rPr>
            </w:pP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Offset</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Calibri" w:eastAsia="宋体" w:hAnsi="Calibri" w:cs="Times New Roman" w:hint="eastAsia"/>
                <w:kern w:val="0"/>
                <w:szCs w:val="24"/>
              </w:rPr>
              <w:t>加密的一种方式</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color w:val="000000"/>
                <w:kern w:val="0"/>
                <w:szCs w:val="24"/>
                <w:lang w:bidi="ar"/>
              </w:rPr>
              <w:t>1</w:t>
            </w:r>
          </w:p>
        </w:tc>
      </w:tr>
      <w:tr w:rsidR="006269B0" w:rsidRPr="006269B0" w:rsidTr="008F5B08">
        <w:trPr>
          <w:trHeight w:val="90"/>
        </w:trPr>
        <w:tc>
          <w:tcPr>
            <w:tcW w:w="1988" w:type="dxa"/>
            <w:vMerge/>
            <w:tcBorders>
              <w:left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spacing w:line="240" w:lineRule="auto"/>
              <w:ind w:rightChars="0" w:right="0"/>
              <w:rPr>
                <w:rFonts w:ascii="Verdana" w:eastAsia="宋体" w:hAnsi="Verdana" w:cs="Verdana"/>
                <w:color w:val="000000"/>
                <w:szCs w:val="24"/>
              </w:rPr>
            </w:pPr>
          </w:p>
        </w:tc>
        <w:tc>
          <w:tcPr>
            <w:tcW w:w="1949" w:type="dxa"/>
            <w:vMerge/>
            <w:tcBorders>
              <w:left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spacing w:line="240" w:lineRule="auto"/>
              <w:ind w:rightChars="0" w:right="0"/>
              <w:rPr>
                <w:rFonts w:ascii="Verdana" w:eastAsia="宋体" w:hAnsi="Verdana" w:cs="Verdana"/>
                <w:color w:val="000000"/>
                <w:szCs w:val="24"/>
              </w:rPr>
            </w:pPr>
          </w:p>
        </w:tc>
        <w:tc>
          <w:tcPr>
            <w:tcW w:w="1757"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tcPr>
          <w:p w:rsidR="006269B0" w:rsidRPr="006269B0" w:rsidRDefault="006269B0" w:rsidP="006269B0">
            <w:pPr>
              <w:widowControl/>
              <w:spacing w:before="150" w:after="150" w:line="27" w:lineRule="atLeast"/>
              <w:ind w:rightChars="0" w:right="0"/>
              <w:jc w:val="left"/>
              <w:rPr>
                <w:rFonts w:ascii="Calibri" w:eastAsia="宋体" w:hAnsi="Calibri" w:cs="Times New Roman"/>
                <w:kern w:val="0"/>
                <w:szCs w:val="24"/>
              </w:rPr>
            </w:pPr>
            <w:r w:rsidRPr="006269B0">
              <w:rPr>
                <w:rFonts w:ascii="Calibri" w:eastAsia="宋体" w:hAnsi="Calibri" w:cs="Times New Roman" w:hint="eastAsia"/>
                <w:kern w:val="0"/>
                <w:szCs w:val="24"/>
              </w:rPr>
              <w:t>Location</w:t>
            </w:r>
          </w:p>
        </w:tc>
        <w:tc>
          <w:tcPr>
            <w:tcW w:w="3300"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before="150" w:after="150" w:line="27" w:lineRule="atLeast"/>
              <w:ind w:rightChars="0" w:right="0"/>
              <w:jc w:val="center"/>
              <w:rPr>
                <w:rFonts w:ascii="Calibri" w:eastAsia="宋体" w:hAnsi="Calibri" w:cs="Times New Roman"/>
                <w:kern w:val="0"/>
                <w:szCs w:val="24"/>
              </w:rPr>
            </w:pPr>
            <w:r w:rsidRPr="006269B0">
              <w:rPr>
                <w:rFonts w:ascii="Calibri" w:eastAsia="宋体" w:hAnsi="Calibri" w:cs="Times New Roman" w:hint="eastAsia"/>
                <w:kern w:val="0"/>
                <w:szCs w:val="24"/>
              </w:rPr>
              <w:t>确切的地点和位置</w:t>
            </w:r>
          </w:p>
        </w:tc>
        <w:tc>
          <w:tcPr>
            <w:tcW w:w="1218" w:type="dxa"/>
            <w:tcBorders>
              <w:top w:val="single" w:sz="6" w:space="0" w:color="C0C0C0"/>
              <w:left w:val="single" w:sz="6" w:space="0" w:color="C0C0C0"/>
              <w:bottom w:val="single" w:sz="6" w:space="0" w:color="C0C0C0"/>
              <w:right w:val="single" w:sz="6" w:space="0" w:color="C0C0C0"/>
            </w:tcBorders>
            <w:shd w:val="clear" w:color="auto" w:fill="EEEEDD"/>
            <w:tcMar>
              <w:top w:w="120" w:type="dxa"/>
              <w:left w:w="210" w:type="dxa"/>
              <w:bottom w:w="120" w:type="dxa"/>
              <w:right w:w="210" w:type="dxa"/>
            </w:tcMar>
            <w:vAlign w:val="center"/>
          </w:tcPr>
          <w:p w:rsidR="006269B0" w:rsidRPr="006269B0" w:rsidRDefault="006269B0" w:rsidP="006269B0">
            <w:pPr>
              <w:widowControl/>
              <w:spacing w:line="240" w:lineRule="auto"/>
              <w:ind w:rightChars="0" w:right="0"/>
              <w:jc w:val="left"/>
              <w:rPr>
                <w:rFonts w:ascii="Verdana" w:eastAsia="宋体" w:hAnsi="Verdana" w:cs="Verdana"/>
                <w:color w:val="000000"/>
                <w:szCs w:val="24"/>
              </w:rPr>
            </w:pPr>
            <w:r w:rsidRPr="006269B0">
              <w:rPr>
                <w:rFonts w:ascii="Verdana" w:eastAsia="宋体" w:hAnsi="Verdana" w:cs="Verdana"/>
                <w:color w:val="000000"/>
                <w:kern w:val="0"/>
                <w:szCs w:val="24"/>
                <w:lang w:bidi="ar"/>
              </w:rPr>
              <w:t> </w:t>
            </w:r>
            <w:r w:rsidRPr="006269B0">
              <w:rPr>
                <w:rFonts w:ascii="Verdana" w:eastAsia="宋体" w:hAnsi="Verdana" w:cs="Verdana" w:hint="eastAsia"/>
                <w:color w:val="000000"/>
                <w:kern w:val="0"/>
                <w:szCs w:val="24"/>
                <w:lang w:bidi="ar"/>
              </w:rPr>
              <w:t>1</w:t>
            </w:r>
          </w:p>
        </w:tc>
      </w:tr>
    </w:tbl>
    <w:p w:rsidR="006269B0" w:rsidRDefault="006269B0" w:rsidP="006269B0">
      <w:pPr>
        <w:pStyle w:val="2"/>
        <w:numPr>
          <w:ilvl w:val="0"/>
          <w:numId w:val="47"/>
        </w:numPr>
        <w:spacing w:before="260" w:after="260" w:line="416" w:lineRule="auto"/>
        <w:ind w:rightChars="0" w:right="0"/>
      </w:pPr>
      <w:r>
        <w:rPr>
          <w:rFonts w:hint="eastAsia"/>
        </w:rPr>
        <w:t>部分功能测试</w:t>
      </w:r>
      <w:bookmarkEnd w:id="142"/>
      <w:bookmarkEnd w:id="143"/>
      <w:bookmarkEnd w:id="144"/>
      <w:bookmarkEnd w:id="145"/>
    </w:p>
    <w:p w:rsidR="006269B0" w:rsidRDefault="006269B0" w:rsidP="006269B0">
      <w:pPr>
        <w:ind w:right="480"/>
        <w:rPr>
          <w:rFonts w:eastAsia="宋体"/>
          <w:b/>
          <w:bCs/>
          <w:color w:val="000000"/>
          <w:sz w:val="32"/>
          <w:szCs w:val="32"/>
        </w:rPr>
      </w:pPr>
      <w:r>
        <w:rPr>
          <w:rFonts w:hint="eastAsia"/>
          <w:b/>
          <w:bCs/>
          <w:color w:val="000000"/>
          <w:sz w:val="32"/>
          <w:szCs w:val="32"/>
        </w:rPr>
        <w:t xml:space="preserve"> 3.1.1</w:t>
      </w:r>
      <w:r>
        <w:rPr>
          <w:rFonts w:hint="eastAsia"/>
          <w:b/>
          <w:bCs/>
          <w:color w:val="000000"/>
          <w:sz w:val="32"/>
          <w:szCs w:val="32"/>
        </w:rPr>
        <w:t>界面模块</w:t>
      </w:r>
    </w:p>
    <w:p w:rsidR="006269B0" w:rsidRDefault="006269B0" w:rsidP="006269B0">
      <w:pPr>
        <w:spacing w:before="100" w:after="50" w:line="440" w:lineRule="exact"/>
        <w:ind w:left="425" w:right="480" w:firstLineChars="200" w:firstLine="480"/>
        <w:rPr>
          <w:szCs w:val="24"/>
        </w:rPr>
      </w:pPr>
      <w:bookmarkStart w:id="149" w:name="_Toc25046_WPSOffice_Level1"/>
      <w:r>
        <w:rPr>
          <w:rFonts w:cs="宋体" w:hint="eastAsia"/>
          <w:szCs w:val="24"/>
        </w:rPr>
        <w:t>针对校园导航系统的界面测试，我们主要从系统界面的易用性、规范性、美观性和整洁性做了测试，主要先过对使用该系统的学生和游客进行调查的方式进行，然后界面测试人员进行总结分析。而此处使用该系统的用学生和游客主要要为小组成员的朋友，年龄都在</w:t>
      </w:r>
      <w:r>
        <w:rPr>
          <w:rFonts w:cs="宋体" w:hint="eastAsia"/>
          <w:szCs w:val="24"/>
        </w:rPr>
        <w:t>20</w:t>
      </w:r>
      <w:r>
        <w:rPr>
          <w:rFonts w:cs="宋体" w:hint="eastAsia"/>
          <w:szCs w:val="24"/>
        </w:rPr>
        <w:t>左右，都为软件工程专业大三的学生，其中</w:t>
      </w:r>
      <w:r>
        <w:rPr>
          <w:rFonts w:cs="宋体" w:hint="eastAsia"/>
          <w:szCs w:val="24"/>
        </w:rPr>
        <w:t>3</w:t>
      </w:r>
      <w:r>
        <w:rPr>
          <w:rFonts w:cs="宋体" w:hint="eastAsia"/>
          <w:szCs w:val="24"/>
        </w:rPr>
        <w:t>名男生</w:t>
      </w:r>
      <w:r>
        <w:rPr>
          <w:rFonts w:cs="宋体" w:hint="eastAsia"/>
          <w:szCs w:val="24"/>
        </w:rPr>
        <w:t>2</w:t>
      </w:r>
      <w:r>
        <w:rPr>
          <w:rFonts w:cs="宋体" w:hint="eastAsia"/>
          <w:szCs w:val="24"/>
        </w:rPr>
        <w:t>名女生。</w:t>
      </w:r>
    </w:p>
    <w:p w:rsidR="006269B0" w:rsidRDefault="006269B0" w:rsidP="006269B0">
      <w:pPr>
        <w:spacing w:line="440" w:lineRule="exact"/>
        <w:ind w:right="480"/>
        <w:jc w:val="center"/>
        <w:rPr>
          <w:rFonts w:cs="宋体"/>
          <w:b/>
          <w:szCs w:val="24"/>
        </w:rPr>
      </w:pPr>
      <w:r>
        <w:rPr>
          <w:rFonts w:cs="宋体" w:hint="eastAsia"/>
          <w:b/>
          <w:szCs w:val="24"/>
        </w:rPr>
        <w:t>表</w:t>
      </w:r>
      <w:r>
        <w:rPr>
          <w:rFonts w:cs="宋体" w:hint="eastAsia"/>
          <w:b/>
          <w:szCs w:val="24"/>
        </w:rPr>
        <w:t xml:space="preserve">3-8 </w:t>
      </w:r>
      <w:r>
        <w:rPr>
          <w:rFonts w:cs="宋体" w:hint="eastAsia"/>
          <w:b/>
          <w:szCs w:val="24"/>
        </w:rPr>
        <w:t>用户界面检查结果</w:t>
      </w:r>
    </w:p>
    <w:tbl>
      <w:tblPr>
        <w:tblW w:w="0" w:type="auto"/>
        <w:jc w:val="center"/>
        <w:tblLayout w:type="fixed"/>
        <w:tblLook w:val="0000" w:firstRow="0" w:lastRow="0" w:firstColumn="0" w:lastColumn="0" w:noHBand="0" w:noVBand="0"/>
      </w:tblPr>
      <w:tblGrid>
        <w:gridCol w:w="6206"/>
        <w:gridCol w:w="1840"/>
      </w:tblGrid>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b/>
                <w:bCs/>
                <w:kern w:val="0"/>
                <w:szCs w:val="24"/>
              </w:rPr>
            </w:pPr>
            <w:r>
              <w:rPr>
                <w:rFonts w:ascii="宋体" w:hAnsi="宋体" w:hint="eastAsia"/>
                <w:kern w:val="0"/>
                <w:szCs w:val="24"/>
              </w:rPr>
              <w:t>检查项</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评价</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bookmarkStart w:id="150" w:name="OLE_LINK1" w:colFirst="0" w:colLast="0"/>
            <w:bookmarkStart w:id="151" w:name="_Hlk362542578"/>
            <w:bookmarkStart w:id="152" w:name="OLE_LINK4" w:colFirst="0" w:colLast="0"/>
            <w:r>
              <w:rPr>
                <w:rFonts w:ascii="宋体" w:hAnsi="宋体" w:hint="eastAsia"/>
                <w:kern w:val="0"/>
                <w:szCs w:val="24"/>
              </w:rPr>
              <w:t>窗口切换，移动，改变大小时正常吗？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正常</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快捷键使用正常吗？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正常</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各种界面元素的状态正确吗？（如有效，无效，选中等状态）</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正常</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各种界面元素支持界面操作吗？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支持</w:t>
            </w:r>
          </w:p>
        </w:tc>
      </w:tr>
      <w:bookmarkEnd w:id="150"/>
      <w:bookmarkEnd w:id="151"/>
      <w:bookmarkEnd w:id="152"/>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数据项能正确回显吗？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能</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提示正确吗？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正确</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各种界面元素的布局合理，颜色协调吗？美观吗？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合理</w:t>
            </w:r>
          </w:p>
        </w:tc>
      </w:tr>
      <w:tr w:rsidR="006269B0" w:rsidTr="008F5B08">
        <w:trPr>
          <w:trHeight w:val="436"/>
          <w:jc w:val="center"/>
        </w:trPr>
        <w:tc>
          <w:tcPr>
            <w:tcW w:w="6206" w:type="dxa"/>
            <w:tcBorders>
              <w:top w:val="single" w:sz="4" w:space="0" w:color="000000"/>
              <w:left w:val="single" w:sz="4" w:space="0" w:color="000000"/>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字体美观吗？</w:t>
            </w:r>
          </w:p>
        </w:tc>
        <w:tc>
          <w:tcPr>
            <w:tcW w:w="1840" w:type="dxa"/>
            <w:tcBorders>
              <w:top w:val="single" w:sz="4" w:space="0" w:color="000000"/>
              <w:left w:val="nil"/>
              <w:bottom w:val="single" w:sz="4" w:space="0" w:color="000000"/>
              <w:right w:val="single" w:sz="4" w:space="0" w:color="000000"/>
            </w:tcBorders>
            <w:vAlign w:val="center"/>
          </w:tcPr>
          <w:p w:rsidR="006269B0" w:rsidRDefault="006269B0" w:rsidP="006269B0">
            <w:pPr>
              <w:widowControl/>
              <w:ind w:right="480"/>
              <w:jc w:val="center"/>
              <w:rPr>
                <w:rFonts w:ascii="宋体" w:hAnsi="宋体"/>
                <w:kern w:val="0"/>
                <w:szCs w:val="24"/>
              </w:rPr>
            </w:pPr>
            <w:r>
              <w:rPr>
                <w:rFonts w:ascii="宋体" w:hAnsi="宋体" w:hint="eastAsia"/>
                <w:kern w:val="0"/>
                <w:szCs w:val="24"/>
              </w:rPr>
              <w:t>是</w:t>
            </w:r>
          </w:p>
        </w:tc>
      </w:tr>
    </w:tbl>
    <w:p w:rsidR="006269B0" w:rsidRDefault="006269B0" w:rsidP="006269B0">
      <w:pPr>
        <w:pStyle w:val="3"/>
        <w:ind w:right="480"/>
      </w:pPr>
    </w:p>
    <w:p w:rsidR="006269B0" w:rsidRDefault="006269B0" w:rsidP="006269B0">
      <w:pPr>
        <w:pStyle w:val="3"/>
        <w:ind w:right="480"/>
      </w:pPr>
      <w:r>
        <w:rPr>
          <w:rFonts w:hint="eastAsia"/>
        </w:rPr>
        <w:t xml:space="preserve">3.1.2 </w:t>
      </w:r>
      <w:r>
        <w:rPr>
          <w:rFonts w:hint="eastAsia"/>
        </w:rPr>
        <w:t>地点模块</w:t>
      </w:r>
      <w:bookmarkEnd w:id="149"/>
    </w:p>
    <w:p w:rsidR="006269B0" w:rsidRDefault="006269B0" w:rsidP="006269B0">
      <w:pPr>
        <w:pStyle w:val="3"/>
        <w:ind w:right="480"/>
        <w:rPr>
          <w:rFonts w:cs="宋体"/>
          <w:sz w:val="24"/>
          <w:szCs w:val="20"/>
        </w:rPr>
      </w:pPr>
      <w:r>
        <w:rPr>
          <w:rFonts w:cs="宋体" w:hint="eastAsia"/>
          <w:sz w:val="24"/>
          <w:szCs w:val="20"/>
        </w:rPr>
        <w:t>1.</w:t>
      </w:r>
      <w:r>
        <w:rPr>
          <w:rFonts w:cs="宋体" w:hint="eastAsia"/>
          <w:sz w:val="24"/>
          <w:szCs w:val="20"/>
        </w:rPr>
        <w:t>地点查询模块介绍</w:t>
      </w:r>
    </w:p>
    <w:p w:rsidR="006269B0" w:rsidRDefault="006269B0" w:rsidP="006269B0">
      <w:pPr>
        <w:tabs>
          <w:tab w:val="left" w:pos="425"/>
        </w:tabs>
        <w:spacing w:line="440" w:lineRule="exact"/>
        <w:ind w:leftChars="202" w:left="485" w:right="480" w:firstLineChars="50" w:firstLine="120"/>
        <w:rPr>
          <w:rFonts w:cs="宋体"/>
          <w:color w:val="FF0000"/>
          <w:szCs w:val="20"/>
        </w:rPr>
      </w:pPr>
      <w:r>
        <w:rPr>
          <w:rFonts w:cs="宋体" w:hint="eastAsia"/>
          <w:szCs w:val="20"/>
        </w:rPr>
        <w:t>地点查询模块页面如图</w:t>
      </w:r>
      <w:r>
        <w:rPr>
          <w:rFonts w:cs="宋体" w:hint="eastAsia"/>
          <w:szCs w:val="20"/>
        </w:rPr>
        <w:t>3-2</w:t>
      </w:r>
      <w:r>
        <w:rPr>
          <w:rFonts w:cs="宋体" w:hint="eastAsia"/>
          <w:szCs w:val="20"/>
        </w:rPr>
        <w:t>所示。</w:t>
      </w:r>
    </w:p>
    <w:p w:rsidR="006269B0" w:rsidRDefault="006269B0" w:rsidP="006269B0">
      <w:pPr>
        <w:ind w:right="480"/>
      </w:pPr>
      <w:r>
        <w:rPr>
          <w:rFonts w:hint="eastAsia"/>
        </w:rPr>
        <w:t xml:space="preserve">         </w:t>
      </w:r>
      <w:r>
        <w:rPr>
          <w:rFonts w:eastAsia="宋体"/>
          <w:noProof/>
        </w:rPr>
        <w:lastRenderedPageBreak/>
        <w:drawing>
          <wp:inline distT="0" distB="0" distL="0" distR="0" wp14:anchorId="1F424220" wp14:editId="4BEF767A">
            <wp:extent cx="4869180" cy="990600"/>
            <wp:effectExtent l="0" t="0" r="7620" b="0"/>
            <wp:docPr id="2" name="图片 2" descr="TIM截图2019062721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TIM截图201906272138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9180" cy="990600"/>
                    </a:xfrm>
                    <a:prstGeom prst="rect">
                      <a:avLst/>
                    </a:prstGeom>
                    <a:noFill/>
                    <a:ln>
                      <a:noFill/>
                    </a:ln>
                    <a:effectLst/>
                  </pic:spPr>
                </pic:pic>
              </a:graphicData>
            </a:graphic>
          </wp:inline>
        </w:drawing>
      </w:r>
    </w:p>
    <w:p w:rsidR="006269B0" w:rsidRDefault="006269B0" w:rsidP="006269B0">
      <w:pPr>
        <w:spacing w:line="440" w:lineRule="exact"/>
        <w:ind w:right="480" w:firstLine="420"/>
        <w:jc w:val="center"/>
        <w:rPr>
          <w:rFonts w:cs="宋体"/>
          <w:b/>
          <w:szCs w:val="20"/>
        </w:rPr>
      </w:pPr>
      <w:r>
        <w:rPr>
          <w:rFonts w:cs="宋体" w:hint="eastAsia"/>
          <w:b/>
        </w:rPr>
        <w:t>图</w:t>
      </w:r>
      <w:r>
        <w:rPr>
          <w:rFonts w:cs="宋体" w:hint="eastAsia"/>
          <w:b/>
        </w:rPr>
        <w:t xml:space="preserve">3-2  </w:t>
      </w:r>
      <w:r>
        <w:rPr>
          <w:rFonts w:cs="宋体" w:hint="eastAsia"/>
          <w:b/>
        </w:rPr>
        <w:t>地址模块界面</w:t>
      </w:r>
    </w:p>
    <w:p w:rsidR="006269B0" w:rsidRDefault="006269B0" w:rsidP="006269B0">
      <w:pPr>
        <w:numPr>
          <w:ilvl w:val="0"/>
          <w:numId w:val="48"/>
        </w:numPr>
        <w:tabs>
          <w:tab w:val="left" w:pos="425"/>
        </w:tabs>
        <w:spacing w:line="440" w:lineRule="exact"/>
        <w:ind w:rightChars="0" w:right="480"/>
        <w:rPr>
          <w:rFonts w:cs="宋体"/>
          <w:szCs w:val="20"/>
        </w:rPr>
      </w:pPr>
      <w:r>
        <w:rPr>
          <w:rFonts w:cs="宋体" w:hint="eastAsia"/>
          <w:szCs w:val="20"/>
        </w:rPr>
        <w:t>测试用例设计</w:t>
      </w:r>
    </w:p>
    <w:p w:rsidR="006269B0" w:rsidRDefault="006269B0" w:rsidP="006269B0">
      <w:pPr>
        <w:numPr>
          <w:ilvl w:val="0"/>
          <w:numId w:val="49"/>
        </w:numPr>
        <w:tabs>
          <w:tab w:val="left" w:pos="360"/>
        </w:tabs>
        <w:spacing w:line="440" w:lineRule="exact"/>
        <w:ind w:rightChars="0" w:right="480"/>
        <w:rPr>
          <w:rFonts w:cs="宋体"/>
          <w:color w:val="000000"/>
          <w:szCs w:val="20"/>
        </w:rPr>
      </w:pPr>
      <w:r>
        <w:rPr>
          <w:rFonts w:cs="宋体" w:hint="eastAsia"/>
          <w:color w:val="000000"/>
          <w:szCs w:val="20"/>
        </w:rPr>
        <w:t>以</w:t>
      </w:r>
      <w:r>
        <w:rPr>
          <w:rFonts w:cs="宋体" w:hint="eastAsia"/>
          <w:color w:val="000000"/>
          <w:szCs w:val="20"/>
        </w:rPr>
        <w:t>A-01-</w:t>
      </w:r>
      <w:r>
        <w:rPr>
          <w:rFonts w:cs="宋体" w:hint="eastAsia"/>
          <w:color w:val="000000"/>
          <w:szCs w:val="20"/>
        </w:rPr>
        <w:t>全空白申请为例</w:t>
      </w:r>
      <w:r>
        <w:rPr>
          <w:rFonts w:cs="宋体" w:hint="eastAsia"/>
          <w:color w:val="000000"/>
          <w:szCs w:val="20"/>
        </w:rPr>
        <w:t xml:space="preserve"> </w:t>
      </w:r>
    </w:p>
    <w:p w:rsidR="006269B0" w:rsidRDefault="006269B0" w:rsidP="006269B0">
      <w:pPr>
        <w:spacing w:line="440" w:lineRule="exact"/>
        <w:ind w:right="480"/>
        <w:jc w:val="center"/>
        <w:rPr>
          <w:rFonts w:cs="宋体"/>
          <w:b/>
        </w:rPr>
      </w:pPr>
      <w:r>
        <w:rPr>
          <w:rFonts w:cs="宋体" w:hint="eastAsia"/>
          <w:b/>
        </w:rPr>
        <w:t>表</w:t>
      </w:r>
      <w:r>
        <w:rPr>
          <w:rFonts w:cs="宋体" w:hint="eastAsia"/>
          <w:b/>
        </w:rPr>
        <w:t xml:space="preserve">3-2 </w:t>
      </w:r>
      <w:r>
        <w:rPr>
          <w:rFonts w:cs="宋体" w:hint="eastAsia"/>
          <w:b/>
        </w:rPr>
        <w:t>地址模块测试用例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968"/>
        <w:gridCol w:w="968"/>
        <w:gridCol w:w="983"/>
        <w:gridCol w:w="439"/>
        <w:gridCol w:w="1750"/>
        <w:gridCol w:w="1096"/>
      </w:tblGrid>
      <w:tr w:rsidR="006269B0" w:rsidTr="008F5B08">
        <w:trPr>
          <w:trHeight w:val="352"/>
          <w:jc w:val="center"/>
        </w:trPr>
        <w:tc>
          <w:tcPr>
            <w:tcW w:w="1380" w:type="dxa"/>
            <w:vAlign w:val="center"/>
          </w:tcPr>
          <w:p w:rsidR="006269B0" w:rsidRDefault="006269B0" w:rsidP="006269B0">
            <w:pPr>
              <w:ind w:right="480"/>
              <w:jc w:val="center"/>
              <w:rPr>
                <w:rFonts w:cs="宋体"/>
              </w:rPr>
            </w:pPr>
            <w:r>
              <w:rPr>
                <w:rFonts w:cs="宋体" w:hint="eastAsia"/>
              </w:rPr>
              <w:t>项目名称</w:t>
            </w:r>
          </w:p>
        </w:tc>
        <w:tc>
          <w:tcPr>
            <w:tcW w:w="2936" w:type="dxa"/>
            <w:gridSpan w:val="2"/>
            <w:vAlign w:val="center"/>
          </w:tcPr>
          <w:p w:rsidR="006269B0" w:rsidRDefault="006269B0" w:rsidP="006269B0">
            <w:pPr>
              <w:ind w:right="480"/>
              <w:jc w:val="center"/>
              <w:rPr>
                <w:rFonts w:cs="宋体"/>
              </w:rPr>
            </w:pPr>
            <w:r>
              <w:rPr>
                <w:rFonts w:hint="eastAsia"/>
              </w:rPr>
              <w:t>校园导航系统</w:t>
            </w:r>
          </w:p>
        </w:tc>
        <w:tc>
          <w:tcPr>
            <w:tcW w:w="1422" w:type="dxa"/>
            <w:gridSpan w:val="2"/>
            <w:vAlign w:val="center"/>
          </w:tcPr>
          <w:p w:rsidR="006269B0" w:rsidRDefault="006269B0" w:rsidP="006269B0">
            <w:pPr>
              <w:ind w:right="480"/>
              <w:jc w:val="center"/>
              <w:rPr>
                <w:rFonts w:cs="宋体"/>
              </w:rPr>
            </w:pPr>
            <w:r>
              <w:rPr>
                <w:rFonts w:cs="宋体" w:hint="eastAsia"/>
              </w:rPr>
              <w:t>项目编号</w:t>
            </w:r>
          </w:p>
        </w:tc>
        <w:tc>
          <w:tcPr>
            <w:tcW w:w="2846" w:type="dxa"/>
            <w:gridSpan w:val="2"/>
            <w:vAlign w:val="center"/>
          </w:tcPr>
          <w:p w:rsidR="006269B0" w:rsidRDefault="006269B0" w:rsidP="006269B0">
            <w:pPr>
              <w:ind w:right="480"/>
              <w:jc w:val="center"/>
              <w:rPr>
                <w:rFonts w:eastAsia="宋体" w:cs="宋体"/>
              </w:rPr>
            </w:pPr>
            <w:r>
              <w:rPr>
                <w:rFonts w:cs="宋体" w:hint="eastAsia"/>
              </w:rPr>
              <w:t>001</w:t>
            </w:r>
          </w:p>
        </w:tc>
      </w:tr>
      <w:tr w:rsidR="006269B0" w:rsidTr="008F5B08">
        <w:trPr>
          <w:trHeight w:val="352"/>
          <w:jc w:val="center"/>
        </w:trPr>
        <w:tc>
          <w:tcPr>
            <w:tcW w:w="1380" w:type="dxa"/>
            <w:vAlign w:val="center"/>
          </w:tcPr>
          <w:p w:rsidR="006269B0" w:rsidRDefault="006269B0" w:rsidP="006269B0">
            <w:pPr>
              <w:ind w:right="480"/>
              <w:jc w:val="center"/>
              <w:rPr>
                <w:rFonts w:cs="宋体"/>
              </w:rPr>
            </w:pPr>
            <w:r>
              <w:rPr>
                <w:rFonts w:cs="宋体" w:hint="eastAsia"/>
              </w:rPr>
              <w:t>模块名称</w:t>
            </w:r>
          </w:p>
        </w:tc>
        <w:tc>
          <w:tcPr>
            <w:tcW w:w="2936" w:type="dxa"/>
            <w:gridSpan w:val="2"/>
            <w:vAlign w:val="center"/>
          </w:tcPr>
          <w:p w:rsidR="006269B0" w:rsidRDefault="006269B0" w:rsidP="006269B0">
            <w:pPr>
              <w:ind w:right="480"/>
              <w:jc w:val="center"/>
              <w:rPr>
                <w:rFonts w:eastAsia="宋体" w:cs="宋体"/>
              </w:rPr>
            </w:pPr>
            <w:r>
              <w:rPr>
                <w:rFonts w:cs="宋体" w:hint="eastAsia"/>
              </w:rPr>
              <w:t>地点查询</w:t>
            </w:r>
          </w:p>
        </w:tc>
        <w:tc>
          <w:tcPr>
            <w:tcW w:w="1422" w:type="dxa"/>
            <w:gridSpan w:val="2"/>
            <w:vAlign w:val="center"/>
          </w:tcPr>
          <w:p w:rsidR="006269B0" w:rsidRDefault="006269B0" w:rsidP="006269B0">
            <w:pPr>
              <w:ind w:right="480"/>
              <w:jc w:val="center"/>
              <w:rPr>
                <w:rFonts w:cs="宋体"/>
              </w:rPr>
            </w:pPr>
            <w:r>
              <w:rPr>
                <w:rFonts w:cs="宋体" w:hint="eastAsia"/>
              </w:rPr>
              <w:t>测试类型</w:t>
            </w:r>
          </w:p>
        </w:tc>
        <w:tc>
          <w:tcPr>
            <w:tcW w:w="2846" w:type="dxa"/>
            <w:gridSpan w:val="2"/>
            <w:vAlign w:val="center"/>
          </w:tcPr>
          <w:p w:rsidR="006269B0" w:rsidRDefault="006269B0" w:rsidP="006269B0">
            <w:pPr>
              <w:ind w:right="480"/>
              <w:jc w:val="center"/>
              <w:rPr>
                <w:rFonts w:cs="宋体"/>
              </w:rPr>
            </w:pPr>
            <w:r>
              <w:rPr>
                <w:rFonts w:cs="宋体" w:hint="eastAsia"/>
              </w:rPr>
              <w:t>功能测试</w:t>
            </w:r>
          </w:p>
        </w:tc>
      </w:tr>
      <w:tr w:rsidR="006269B0" w:rsidTr="008F5B08">
        <w:trPr>
          <w:trHeight w:val="352"/>
          <w:jc w:val="center"/>
        </w:trPr>
        <w:tc>
          <w:tcPr>
            <w:tcW w:w="1380" w:type="dxa"/>
            <w:vAlign w:val="center"/>
          </w:tcPr>
          <w:p w:rsidR="006269B0" w:rsidRDefault="006269B0" w:rsidP="006269B0">
            <w:pPr>
              <w:ind w:right="480"/>
              <w:jc w:val="center"/>
              <w:rPr>
                <w:rFonts w:cs="宋体"/>
              </w:rPr>
            </w:pPr>
            <w:r>
              <w:rPr>
                <w:rFonts w:cs="宋体" w:hint="eastAsia"/>
              </w:rPr>
              <w:t>测试方法</w:t>
            </w:r>
          </w:p>
        </w:tc>
        <w:tc>
          <w:tcPr>
            <w:tcW w:w="7204" w:type="dxa"/>
            <w:gridSpan w:val="6"/>
            <w:vAlign w:val="center"/>
          </w:tcPr>
          <w:p w:rsidR="006269B0" w:rsidRDefault="006269B0" w:rsidP="006269B0">
            <w:pPr>
              <w:ind w:right="480"/>
              <w:rPr>
                <w:rFonts w:cs="宋体"/>
              </w:rPr>
            </w:pPr>
            <w:r>
              <w:rPr>
                <w:rFonts w:cs="宋体" w:hint="eastAsia"/>
              </w:rPr>
              <w:t>手工测试</w:t>
            </w:r>
          </w:p>
        </w:tc>
      </w:tr>
      <w:tr w:rsidR="006269B0" w:rsidTr="008F5B08">
        <w:trPr>
          <w:trHeight w:val="372"/>
          <w:jc w:val="center"/>
        </w:trPr>
        <w:tc>
          <w:tcPr>
            <w:tcW w:w="1380" w:type="dxa"/>
            <w:vAlign w:val="center"/>
          </w:tcPr>
          <w:p w:rsidR="006269B0" w:rsidRDefault="006269B0" w:rsidP="006269B0">
            <w:pPr>
              <w:ind w:right="480"/>
              <w:jc w:val="center"/>
              <w:rPr>
                <w:rFonts w:cs="宋体"/>
              </w:rPr>
            </w:pPr>
            <w:r>
              <w:rPr>
                <w:rFonts w:cs="宋体" w:hint="eastAsia"/>
              </w:rPr>
              <w:t>测试对象</w:t>
            </w:r>
          </w:p>
        </w:tc>
        <w:tc>
          <w:tcPr>
            <w:tcW w:w="7204" w:type="dxa"/>
            <w:gridSpan w:val="6"/>
            <w:vAlign w:val="center"/>
          </w:tcPr>
          <w:p w:rsidR="006269B0" w:rsidRDefault="006269B0" w:rsidP="006269B0">
            <w:pPr>
              <w:ind w:right="480"/>
              <w:rPr>
                <w:rFonts w:cs="宋体"/>
              </w:rPr>
            </w:pPr>
            <w:r>
              <w:rPr>
                <w:rFonts w:cs="宋体" w:hint="eastAsia"/>
              </w:rPr>
              <w:t>校园导航系统“地点”模块</w:t>
            </w:r>
          </w:p>
        </w:tc>
      </w:tr>
      <w:tr w:rsidR="006269B0" w:rsidTr="008F5B08">
        <w:trPr>
          <w:trHeight w:val="352"/>
          <w:jc w:val="center"/>
        </w:trPr>
        <w:tc>
          <w:tcPr>
            <w:tcW w:w="1380" w:type="dxa"/>
            <w:vAlign w:val="center"/>
          </w:tcPr>
          <w:p w:rsidR="006269B0" w:rsidRDefault="006269B0" w:rsidP="006269B0">
            <w:pPr>
              <w:ind w:right="480"/>
              <w:jc w:val="center"/>
              <w:rPr>
                <w:rFonts w:cs="宋体"/>
                <w:szCs w:val="24"/>
              </w:rPr>
            </w:pPr>
            <w:r>
              <w:rPr>
                <w:rFonts w:cs="宋体" w:hint="eastAsia"/>
                <w:szCs w:val="24"/>
              </w:rPr>
              <w:t>模块前置条件</w:t>
            </w:r>
          </w:p>
        </w:tc>
        <w:tc>
          <w:tcPr>
            <w:tcW w:w="7204" w:type="dxa"/>
            <w:gridSpan w:val="6"/>
            <w:vAlign w:val="center"/>
          </w:tcPr>
          <w:p w:rsidR="006269B0" w:rsidRDefault="006269B0" w:rsidP="006269B0">
            <w:pPr>
              <w:ind w:right="480"/>
              <w:rPr>
                <w:rFonts w:cs="宋体"/>
                <w:szCs w:val="24"/>
              </w:rPr>
            </w:pPr>
            <w:r>
              <w:rPr>
                <w:szCs w:val="24"/>
              </w:rPr>
              <w:t>用户已使用浏览器通过</w:t>
            </w:r>
            <w:r>
              <w:rPr>
                <w:rFonts w:hint="eastAsia"/>
                <w:szCs w:val="24"/>
              </w:rPr>
              <w:t>游客</w:t>
            </w:r>
            <w:r>
              <w:rPr>
                <w:szCs w:val="24"/>
              </w:rPr>
              <w:t>角色登陆到系统</w:t>
            </w:r>
            <w:r>
              <w:rPr>
                <w:rFonts w:hint="eastAsia"/>
                <w:szCs w:val="24"/>
              </w:rPr>
              <w:t>，</w:t>
            </w:r>
            <w:r>
              <w:rPr>
                <w:szCs w:val="24"/>
              </w:rPr>
              <w:t>并转跳到</w:t>
            </w:r>
            <w:r>
              <w:rPr>
                <w:rFonts w:hint="eastAsia"/>
                <w:szCs w:val="24"/>
              </w:rPr>
              <w:t>地址查询的</w:t>
            </w:r>
            <w:r>
              <w:rPr>
                <w:szCs w:val="24"/>
              </w:rPr>
              <w:t>页面</w:t>
            </w:r>
          </w:p>
        </w:tc>
      </w:tr>
      <w:tr w:rsidR="006269B0" w:rsidTr="008F5B08">
        <w:trPr>
          <w:trHeight w:val="352"/>
          <w:jc w:val="center"/>
        </w:trPr>
        <w:tc>
          <w:tcPr>
            <w:tcW w:w="1380" w:type="dxa"/>
            <w:vAlign w:val="center"/>
          </w:tcPr>
          <w:p w:rsidR="006269B0" w:rsidRDefault="006269B0" w:rsidP="006269B0">
            <w:pPr>
              <w:ind w:right="480"/>
              <w:jc w:val="center"/>
              <w:rPr>
                <w:rFonts w:cs="宋体"/>
                <w:szCs w:val="24"/>
              </w:rPr>
            </w:pPr>
            <w:r>
              <w:rPr>
                <w:rFonts w:cs="宋体" w:hint="eastAsia"/>
                <w:szCs w:val="24"/>
              </w:rPr>
              <w:t>用例编号</w:t>
            </w:r>
          </w:p>
        </w:tc>
        <w:tc>
          <w:tcPr>
            <w:tcW w:w="1968" w:type="dxa"/>
            <w:vAlign w:val="center"/>
          </w:tcPr>
          <w:p w:rsidR="006269B0" w:rsidRDefault="006269B0" w:rsidP="006269B0">
            <w:pPr>
              <w:ind w:right="480"/>
              <w:jc w:val="center"/>
              <w:rPr>
                <w:rFonts w:cs="宋体"/>
                <w:szCs w:val="24"/>
              </w:rPr>
            </w:pPr>
            <w:r>
              <w:rPr>
                <w:rFonts w:cs="宋体" w:hint="eastAsia"/>
                <w:szCs w:val="24"/>
              </w:rPr>
              <w:t>输入数据</w:t>
            </w:r>
            <w:r>
              <w:rPr>
                <w:rFonts w:cs="宋体" w:hint="eastAsia"/>
                <w:szCs w:val="24"/>
              </w:rPr>
              <w:t>/</w:t>
            </w:r>
            <w:r>
              <w:rPr>
                <w:rFonts w:cs="宋体" w:hint="eastAsia"/>
                <w:szCs w:val="24"/>
              </w:rPr>
              <w:t>操作</w:t>
            </w:r>
          </w:p>
        </w:tc>
        <w:tc>
          <w:tcPr>
            <w:tcW w:w="1951" w:type="dxa"/>
            <w:gridSpan w:val="2"/>
            <w:vAlign w:val="center"/>
          </w:tcPr>
          <w:p w:rsidR="006269B0" w:rsidRDefault="006269B0" w:rsidP="006269B0">
            <w:pPr>
              <w:ind w:right="480"/>
              <w:jc w:val="center"/>
              <w:rPr>
                <w:rFonts w:cs="宋体"/>
                <w:szCs w:val="24"/>
              </w:rPr>
            </w:pPr>
            <w:r>
              <w:rPr>
                <w:rFonts w:cs="宋体" w:hint="eastAsia"/>
                <w:szCs w:val="24"/>
              </w:rPr>
              <w:t>预期结果</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实际结果</w:t>
            </w:r>
          </w:p>
        </w:tc>
        <w:tc>
          <w:tcPr>
            <w:tcW w:w="1096" w:type="dxa"/>
            <w:vAlign w:val="center"/>
          </w:tcPr>
          <w:p w:rsidR="006269B0" w:rsidRDefault="006269B0" w:rsidP="006269B0">
            <w:pPr>
              <w:ind w:right="480"/>
              <w:jc w:val="center"/>
              <w:rPr>
                <w:rFonts w:cs="宋体"/>
                <w:szCs w:val="24"/>
              </w:rPr>
            </w:pPr>
            <w:r>
              <w:rPr>
                <w:rFonts w:cs="宋体" w:hint="eastAsia"/>
                <w:szCs w:val="24"/>
              </w:rPr>
              <w:t>P/F</w:t>
            </w:r>
          </w:p>
        </w:tc>
      </w:tr>
      <w:tr w:rsidR="006269B0" w:rsidTr="008F5B08">
        <w:trPr>
          <w:trHeight w:val="352"/>
          <w:jc w:val="center"/>
        </w:trPr>
        <w:tc>
          <w:tcPr>
            <w:tcW w:w="1380" w:type="dxa"/>
            <w:vAlign w:val="center"/>
          </w:tcPr>
          <w:p w:rsidR="006269B0" w:rsidRDefault="006269B0" w:rsidP="006269B0">
            <w:pPr>
              <w:ind w:right="480"/>
              <w:jc w:val="center"/>
              <w:rPr>
                <w:rFonts w:cs="宋体"/>
                <w:szCs w:val="24"/>
              </w:rPr>
            </w:pPr>
            <w:r>
              <w:rPr>
                <w:rFonts w:cs="宋体" w:hint="eastAsia"/>
                <w:szCs w:val="24"/>
              </w:rPr>
              <w:t>A-01</w:t>
            </w:r>
          </w:p>
        </w:tc>
        <w:tc>
          <w:tcPr>
            <w:tcW w:w="1968" w:type="dxa"/>
            <w:vAlign w:val="center"/>
          </w:tcPr>
          <w:p w:rsidR="006269B0" w:rsidRDefault="006269B0" w:rsidP="006269B0">
            <w:pPr>
              <w:ind w:right="480"/>
              <w:jc w:val="center"/>
              <w:rPr>
                <w:rFonts w:cs="宋体"/>
                <w:szCs w:val="24"/>
              </w:rPr>
            </w:pPr>
            <w:r>
              <w:rPr>
                <w:rFonts w:cs="宋体" w:hint="eastAsia"/>
                <w:szCs w:val="24"/>
              </w:rPr>
              <w:t>内容：</w:t>
            </w:r>
            <w:r>
              <w:rPr>
                <w:rFonts w:cs="宋体" w:hint="eastAsia"/>
                <w:szCs w:val="24"/>
              </w:rPr>
              <w:t>NULL</w:t>
            </w:r>
            <w:r>
              <w:rPr>
                <w:rFonts w:cs="宋体" w:hint="eastAsia"/>
                <w:szCs w:val="24"/>
              </w:rPr>
              <w:t>；</w:t>
            </w:r>
          </w:p>
        </w:tc>
        <w:tc>
          <w:tcPr>
            <w:tcW w:w="1951" w:type="dxa"/>
            <w:gridSpan w:val="2"/>
            <w:vAlign w:val="center"/>
          </w:tcPr>
          <w:p w:rsidR="006269B0" w:rsidRDefault="006269B0" w:rsidP="006269B0">
            <w:pPr>
              <w:ind w:right="480"/>
              <w:jc w:val="center"/>
              <w:rPr>
                <w:rFonts w:cs="宋体"/>
                <w:szCs w:val="24"/>
              </w:rPr>
            </w:pPr>
            <w:r>
              <w:rPr>
                <w:rFonts w:cs="宋体" w:hint="eastAsia"/>
                <w:szCs w:val="24"/>
              </w:rPr>
              <w:t>申请失败</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申请失败</w:t>
            </w:r>
          </w:p>
        </w:tc>
        <w:tc>
          <w:tcPr>
            <w:tcW w:w="1096" w:type="dxa"/>
            <w:vAlign w:val="center"/>
          </w:tcPr>
          <w:p w:rsidR="006269B0" w:rsidRDefault="006269B0" w:rsidP="006269B0">
            <w:pPr>
              <w:ind w:right="480"/>
              <w:jc w:val="center"/>
              <w:rPr>
                <w:szCs w:val="24"/>
              </w:rPr>
            </w:pPr>
            <w:r>
              <w:rPr>
                <w:rFonts w:hint="eastAsia"/>
                <w:szCs w:val="24"/>
              </w:rPr>
              <w:t>P</w:t>
            </w:r>
          </w:p>
        </w:tc>
      </w:tr>
      <w:tr w:rsidR="006269B0" w:rsidTr="008F5B08">
        <w:trPr>
          <w:trHeight w:val="372"/>
          <w:jc w:val="center"/>
        </w:trPr>
        <w:tc>
          <w:tcPr>
            <w:tcW w:w="1380" w:type="dxa"/>
            <w:vAlign w:val="center"/>
          </w:tcPr>
          <w:p w:rsidR="006269B0" w:rsidRDefault="006269B0" w:rsidP="006269B0">
            <w:pPr>
              <w:ind w:right="480"/>
              <w:jc w:val="center"/>
              <w:rPr>
                <w:rFonts w:cs="宋体"/>
                <w:szCs w:val="24"/>
              </w:rPr>
            </w:pPr>
            <w:r>
              <w:rPr>
                <w:rFonts w:cs="宋体" w:hint="eastAsia"/>
                <w:szCs w:val="24"/>
              </w:rPr>
              <w:t>A-02</w:t>
            </w:r>
          </w:p>
        </w:tc>
        <w:tc>
          <w:tcPr>
            <w:tcW w:w="1968" w:type="dxa"/>
            <w:vAlign w:val="center"/>
          </w:tcPr>
          <w:p w:rsidR="006269B0" w:rsidRDefault="006269B0" w:rsidP="006269B0">
            <w:pPr>
              <w:ind w:right="480"/>
              <w:jc w:val="center"/>
              <w:rPr>
                <w:rFonts w:cs="宋体"/>
                <w:szCs w:val="24"/>
              </w:rPr>
            </w:pPr>
            <w:r>
              <w:rPr>
                <w:rFonts w:cs="宋体" w:hint="eastAsia"/>
                <w:szCs w:val="24"/>
              </w:rPr>
              <w:t>内容：</w:t>
            </w:r>
            <w:r>
              <w:rPr>
                <w:rFonts w:cs="宋体" w:hint="eastAsia"/>
                <w:szCs w:val="24"/>
              </w:rPr>
              <w:t>NULL</w:t>
            </w:r>
            <w:r>
              <w:rPr>
                <w:rFonts w:cs="宋体" w:hint="eastAsia"/>
                <w:szCs w:val="24"/>
              </w:rPr>
              <w:t>；</w:t>
            </w:r>
          </w:p>
        </w:tc>
        <w:tc>
          <w:tcPr>
            <w:tcW w:w="1951" w:type="dxa"/>
            <w:gridSpan w:val="2"/>
            <w:vAlign w:val="center"/>
          </w:tcPr>
          <w:p w:rsidR="006269B0" w:rsidRDefault="006269B0" w:rsidP="006269B0">
            <w:pPr>
              <w:ind w:right="480"/>
              <w:jc w:val="center"/>
              <w:rPr>
                <w:szCs w:val="24"/>
              </w:rPr>
            </w:pPr>
            <w:r>
              <w:rPr>
                <w:rFonts w:hint="eastAsia"/>
                <w:szCs w:val="24"/>
              </w:rPr>
              <w:t>申请失败</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申请失败</w:t>
            </w:r>
          </w:p>
        </w:tc>
        <w:tc>
          <w:tcPr>
            <w:tcW w:w="1096" w:type="dxa"/>
            <w:vAlign w:val="center"/>
          </w:tcPr>
          <w:p w:rsidR="006269B0" w:rsidRDefault="006269B0" w:rsidP="006269B0">
            <w:pPr>
              <w:ind w:right="480"/>
              <w:jc w:val="center"/>
              <w:rPr>
                <w:rFonts w:eastAsia="宋体"/>
                <w:szCs w:val="24"/>
              </w:rPr>
            </w:pPr>
            <w:r>
              <w:rPr>
                <w:rFonts w:hint="eastAsia"/>
                <w:szCs w:val="24"/>
              </w:rPr>
              <w:t>p</w:t>
            </w:r>
          </w:p>
        </w:tc>
      </w:tr>
      <w:tr w:rsidR="006269B0" w:rsidTr="008F5B08">
        <w:trPr>
          <w:trHeight w:val="352"/>
          <w:jc w:val="center"/>
        </w:trPr>
        <w:tc>
          <w:tcPr>
            <w:tcW w:w="1380" w:type="dxa"/>
            <w:vAlign w:val="center"/>
          </w:tcPr>
          <w:p w:rsidR="006269B0" w:rsidRDefault="006269B0" w:rsidP="006269B0">
            <w:pPr>
              <w:ind w:right="480"/>
              <w:jc w:val="center"/>
              <w:rPr>
                <w:rFonts w:cs="宋体"/>
                <w:szCs w:val="24"/>
              </w:rPr>
            </w:pPr>
            <w:r>
              <w:rPr>
                <w:rFonts w:cs="宋体" w:hint="eastAsia"/>
                <w:szCs w:val="24"/>
              </w:rPr>
              <w:t>A-03</w:t>
            </w:r>
          </w:p>
        </w:tc>
        <w:tc>
          <w:tcPr>
            <w:tcW w:w="1968" w:type="dxa"/>
            <w:vAlign w:val="center"/>
          </w:tcPr>
          <w:p w:rsidR="006269B0" w:rsidRDefault="006269B0" w:rsidP="006269B0">
            <w:pPr>
              <w:ind w:right="480"/>
              <w:rPr>
                <w:rFonts w:cs="宋体"/>
                <w:szCs w:val="24"/>
              </w:rPr>
            </w:pPr>
            <w:r>
              <w:rPr>
                <w:rFonts w:cs="宋体" w:hint="eastAsia"/>
                <w:szCs w:val="24"/>
              </w:rPr>
              <w:t>内容：</w:t>
            </w:r>
            <w:r>
              <w:rPr>
                <w:rFonts w:cs="宋体" w:hint="eastAsia"/>
                <w:szCs w:val="24"/>
              </w:rPr>
              <w:t>NULL</w:t>
            </w:r>
            <w:r>
              <w:rPr>
                <w:rFonts w:cs="宋体" w:hint="eastAsia"/>
                <w:szCs w:val="24"/>
              </w:rPr>
              <w:t>；</w:t>
            </w:r>
          </w:p>
        </w:tc>
        <w:tc>
          <w:tcPr>
            <w:tcW w:w="1951" w:type="dxa"/>
            <w:gridSpan w:val="2"/>
            <w:vAlign w:val="center"/>
          </w:tcPr>
          <w:p w:rsidR="006269B0" w:rsidRDefault="006269B0" w:rsidP="006269B0">
            <w:pPr>
              <w:ind w:right="480"/>
              <w:jc w:val="center"/>
              <w:rPr>
                <w:szCs w:val="24"/>
              </w:rPr>
            </w:pPr>
            <w:r>
              <w:rPr>
                <w:rFonts w:hint="eastAsia"/>
                <w:szCs w:val="24"/>
              </w:rPr>
              <w:t>申请失败</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申请失败</w:t>
            </w:r>
          </w:p>
        </w:tc>
        <w:tc>
          <w:tcPr>
            <w:tcW w:w="1096" w:type="dxa"/>
            <w:vAlign w:val="center"/>
          </w:tcPr>
          <w:p w:rsidR="006269B0" w:rsidRDefault="006269B0" w:rsidP="006269B0">
            <w:pPr>
              <w:ind w:right="480"/>
              <w:jc w:val="center"/>
              <w:rPr>
                <w:szCs w:val="24"/>
              </w:rPr>
            </w:pPr>
            <w:r>
              <w:rPr>
                <w:rFonts w:hint="eastAsia"/>
                <w:szCs w:val="24"/>
              </w:rPr>
              <w:t>P</w:t>
            </w:r>
          </w:p>
        </w:tc>
      </w:tr>
      <w:tr w:rsidR="006269B0" w:rsidTr="008F5B08">
        <w:trPr>
          <w:trHeight w:val="372"/>
          <w:jc w:val="center"/>
        </w:trPr>
        <w:tc>
          <w:tcPr>
            <w:tcW w:w="1380" w:type="dxa"/>
            <w:vAlign w:val="center"/>
          </w:tcPr>
          <w:p w:rsidR="006269B0" w:rsidRDefault="006269B0" w:rsidP="006269B0">
            <w:pPr>
              <w:ind w:right="480"/>
              <w:jc w:val="center"/>
              <w:rPr>
                <w:rFonts w:cs="宋体"/>
                <w:szCs w:val="24"/>
              </w:rPr>
            </w:pPr>
            <w:r>
              <w:rPr>
                <w:rFonts w:cs="宋体" w:hint="eastAsia"/>
                <w:szCs w:val="24"/>
              </w:rPr>
              <w:t>A-06</w:t>
            </w:r>
          </w:p>
        </w:tc>
        <w:tc>
          <w:tcPr>
            <w:tcW w:w="1968" w:type="dxa"/>
            <w:vAlign w:val="center"/>
          </w:tcPr>
          <w:p w:rsidR="006269B0" w:rsidRDefault="006269B0" w:rsidP="006269B0">
            <w:pPr>
              <w:ind w:right="480"/>
              <w:rPr>
                <w:rFonts w:cs="宋体"/>
                <w:szCs w:val="24"/>
              </w:rPr>
            </w:pPr>
            <w:r>
              <w:rPr>
                <w:rFonts w:cs="宋体" w:hint="eastAsia"/>
                <w:szCs w:val="24"/>
              </w:rPr>
              <w:t>内容：</w:t>
            </w:r>
            <w:r>
              <w:rPr>
                <w:rFonts w:cs="宋体" w:hint="eastAsia"/>
                <w:szCs w:val="24"/>
              </w:rPr>
              <w:t>NULL</w:t>
            </w:r>
            <w:r>
              <w:rPr>
                <w:rFonts w:cs="宋体" w:hint="eastAsia"/>
                <w:szCs w:val="24"/>
              </w:rPr>
              <w:t>；</w:t>
            </w:r>
          </w:p>
        </w:tc>
        <w:tc>
          <w:tcPr>
            <w:tcW w:w="1951" w:type="dxa"/>
            <w:gridSpan w:val="2"/>
            <w:vAlign w:val="center"/>
          </w:tcPr>
          <w:p w:rsidR="006269B0" w:rsidRDefault="006269B0" w:rsidP="006269B0">
            <w:pPr>
              <w:ind w:right="480"/>
              <w:jc w:val="center"/>
              <w:rPr>
                <w:szCs w:val="24"/>
              </w:rPr>
            </w:pPr>
            <w:r>
              <w:rPr>
                <w:rFonts w:hint="eastAsia"/>
                <w:szCs w:val="24"/>
              </w:rPr>
              <w:t>申请</w:t>
            </w:r>
            <w:r>
              <w:rPr>
                <w:szCs w:val="24"/>
              </w:rPr>
              <w:t>失败</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申请失败</w:t>
            </w:r>
          </w:p>
        </w:tc>
        <w:tc>
          <w:tcPr>
            <w:tcW w:w="1096" w:type="dxa"/>
            <w:vAlign w:val="center"/>
          </w:tcPr>
          <w:p w:rsidR="006269B0" w:rsidRDefault="006269B0" w:rsidP="006269B0">
            <w:pPr>
              <w:ind w:right="480"/>
              <w:jc w:val="center"/>
              <w:rPr>
                <w:rFonts w:cs="宋体"/>
                <w:szCs w:val="24"/>
              </w:rPr>
            </w:pPr>
            <w:r>
              <w:rPr>
                <w:rFonts w:cs="宋体" w:hint="eastAsia"/>
                <w:szCs w:val="24"/>
              </w:rPr>
              <w:t>P</w:t>
            </w:r>
          </w:p>
        </w:tc>
      </w:tr>
      <w:tr w:rsidR="006269B0" w:rsidTr="008F5B08">
        <w:trPr>
          <w:trHeight w:val="372"/>
          <w:jc w:val="center"/>
        </w:trPr>
        <w:tc>
          <w:tcPr>
            <w:tcW w:w="1380" w:type="dxa"/>
            <w:vAlign w:val="center"/>
          </w:tcPr>
          <w:p w:rsidR="006269B0" w:rsidRDefault="006269B0" w:rsidP="006269B0">
            <w:pPr>
              <w:ind w:right="480"/>
              <w:jc w:val="center"/>
              <w:rPr>
                <w:rFonts w:cs="宋体"/>
                <w:szCs w:val="24"/>
              </w:rPr>
            </w:pPr>
            <w:r>
              <w:rPr>
                <w:rFonts w:cs="宋体" w:hint="eastAsia"/>
                <w:szCs w:val="24"/>
              </w:rPr>
              <w:t>A-07</w:t>
            </w:r>
          </w:p>
        </w:tc>
        <w:tc>
          <w:tcPr>
            <w:tcW w:w="1968" w:type="dxa"/>
            <w:vAlign w:val="center"/>
          </w:tcPr>
          <w:p w:rsidR="006269B0" w:rsidRDefault="006269B0" w:rsidP="006269B0">
            <w:pPr>
              <w:ind w:right="480"/>
              <w:jc w:val="center"/>
              <w:rPr>
                <w:rFonts w:eastAsia="宋体" w:cs="宋体"/>
                <w:szCs w:val="24"/>
              </w:rPr>
            </w:pPr>
            <w:r>
              <w:rPr>
                <w:rFonts w:cs="宋体" w:hint="eastAsia"/>
                <w:szCs w:val="24"/>
              </w:rPr>
              <w:t>内容：</w:t>
            </w:r>
            <w:r>
              <w:rPr>
                <w:rFonts w:cs="宋体" w:hint="eastAsia"/>
                <w:szCs w:val="24"/>
              </w:rPr>
              <w:t>NULL</w:t>
            </w:r>
            <w:r>
              <w:rPr>
                <w:rFonts w:cs="宋体" w:hint="eastAsia"/>
                <w:szCs w:val="24"/>
              </w:rPr>
              <w:t>；</w:t>
            </w:r>
          </w:p>
        </w:tc>
        <w:tc>
          <w:tcPr>
            <w:tcW w:w="1951" w:type="dxa"/>
            <w:gridSpan w:val="2"/>
            <w:vAlign w:val="center"/>
          </w:tcPr>
          <w:p w:rsidR="006269B0" w:rsidRDefault="006269B0" w:rsidP="006269B0">
            <w:pPr>
              <w:ind w:right="480"/>
              <w:jc w:val="center"/>
              <w:rPr>
                <w:rFonts w:cs="宋体"/>
                <w:szCs w:val="24"/>
              </w:rPr>
            </w:pPr>
            <w:r>
              <w:rPr>
                <w:rFonts w:cs="宋体" w:hint="eastAsia"/>
                <w:szCs w:val="24"/>
              </w:rPr>
              <w:t>申请成功</w:t>
            </w:r>
          </w:p>
        </w:tc>
        <w:tc>
          <w:tcPr>
            <w:tcW w:w="2189" w:type="dxa"/>
            <w:gridSpan w:val="2"/>
            <w:vAlign w:val="center"/>
          </w:tcPr>
          <w:p w:rsidR="006269B0" w:rsidRDefault="006269B0" w:rsidP="006269B0">
            <w:pPr>
              <w:ind w:right="480"/>
              <w:jc w:val="center"/>
              <w:rPr>
                <w:rFonts w:cs="宋体"/>
                <w:szCs w:val="24"/>
              </w:rPr>
            </w:pPr>
            <w:r>
              <w:rPr>
                <w:rFonts w:cs="宋体" w:hint="eastAsia"/>
                <w:szCs w:val="24"/>
              </w:rPr>
              <w:t>申请成功</w:t>
            </w:r>
          </w:p>
        </w:tc>
        <w:tc>
          <w:tcPr>
            <w:tcW w:w="1096" w:type="dxa"/>
            <w:vAlign w:val="center"/>
          </w:tcPr>
          <w:p w:rsidR="006269B0" w:rsidRDefault="006269B0" w:rsidP="006269B0">
            <w:pPr>
              <w:ind w:right="480"/>
              <w:jc w:val="center"/>
              <w:rPr>
                <w:szCs w:val="24"/>
              </w:rPr>
            </w:pPr>
            <w:r>
              <w:rPr>
                <w:rFonts w:hint="eastAsia"/>
                <w:szCs w:val="24"/>
              </w:rPr>
              <w:t>P</w:t>
            </w:r>
          </w:p>
        </w:tc>
      </w:tr>
    </w:tbl>
    <w:p w:rsidR="006269B0" w:rsidRDefault="006269B0" w:rsidP="006269B0">
      <w:pPr>
        <w:spacing w:line="440" w:lineRule="exact"/>
        <w:ind w:right="480"/>
        <w:rPr>
          <w:rFonts w:cs="宋体"/>
          <w:b/>
          <w:i/>
        </w:rPr>
      </w:pPr>
      <w:r>
        <w:rPr>
          <w:rFonts w:cs="宋体" w:hint="eastAsia"/>
          <w:b/>
          <w:i/>
        </w:rPr>
        <w:t>注：</w:t>
      </w:r>
      <w:r>
        <w:rPr>
          <w:rFonts w:cs="宋体" w:hint="eastAsia"/>
          <w:b/>
          <w:i/>
        </w:rPr>
        <w:t>P/F</w:t>
      </w:r>
      <w:r>
        <w:rPr>
          <w:rFonts w:cs="宋体"/>
          <w:b/>
          <w:i/>
        </w:rPr>
        <w:t>（</w:t>
      </w:r>
      <w:r>
        <w:rPr>
          <w:rFonts w:cs="宋体"/>
          <w:b/>
          <w:i/>
        </w:rPr>
        <w:t>Pass/Fail</w:t>
      </w:r>
      <w:r>
        <w:rPr>
          <w:rFonts w:cs="宋体" w:hint="eastAsia"/>
          <w:b/>
          <w:i/>
        </w:rPr>
        <w:t>）</w:t>
      </w:r>
      <w:r>
        <w:rPr>
          <w:rFonts w:cs="宋体"/>
          <w:b/>
          <w:i/>
        </w:rPr>
        <w:t>通过</w:t>
      </w:r>
      <w:r>
        <w:rPr>
          <w:rFonts w:cs="宋体"/>
          <w:b/>
          <w:i/>
        </w:rPr>
        <w:t>/</w:t>
      </w:r>
      <w:r>
        <w:rPr>
          <w:rFonts w:cs="宋体"/>
          <w:b/>
          <w:i/>
        </w:rPr>
        <w:t>失败</w:t>
      </w:r>
    </w:p>
    <w:p w:rsidR="006269B0" w:rsidRDefault="006269B0" w:rsidP="006269B0">
      <w:pPr>
        <w:spacing w:line="440" w:lineRule="exact"/>
        <w:ind w:right="480"/>
        <w:rPr>
          <w:rFonts w:cs="宋体"/>
          <w:b/>
          <w:i/>
        </w:rPr>
      </w:pPr>
    </w:p>
    <w:p w:rsidR="006269B0" w:rsidRDefault="006269B0" w:rsidP="006269B0">
      <w:pPr>
        <w:pStyle w:val="2"/>
      </w:pPr>
      <w:bookmarkStart w:id="153" w:name="_Toc358989110"/>
      <w:bookmarkStart w:id="154" w:name="_Toc362596431"/>
      <w:bookmarkStart w:id="155" w:name="_Toc362596321"/>
      <w:bookmarkStart w:id="156" w:name="_Toc8514_WPSOffice_Level1"/>
      <w:bookmarkEnd w:id="146"/>
      <w:bookmarkEnd w:id="147"/>
      <w:bookmarkEnd w:id="148"/>
      <w:r>
        <w:rPr>
          <w:rFonts w:hint="eastAsia"/>
        </w:rPr>
        <w:lastRenderedPageBreak/>
        <w:t>4</w:t>
      </w:r>
      <w:r>
        <w:rPr>
          <w:rFonts w:hint="eastAsia"/>
        </w:rPr>
        <w:t>测试报告</w:t>
      </w:r>
      <w:bookmarkEnd w:id="153"/>
      <w:bookmarkEnd w:id="154"/>
      <w:bookmarkEnd w:id="155"/>
      <w:bookmarkEnd w:id="156"/>
    </w:p>
    <w:p w:rsidR="006269B0" w:rsidRDefault="006269B0" w:rsidP="006269B0">
      <w:pPr>
        <w:pStyle w:val="2"/>
        <w:ind w:left="426"/>
      </w:pPr>
      <w:bookmarkStart w:id="157" w:name="_Toc358202767"/>
      <w:bookmarkStart w:id="158" w:name="_Toc357622937"/>
      <w:bookmarkStart w:id="159" w:name="_Toc362596432"/>
      <w:bookmarkStart w:id="160" w:name="_Toc358989111"/>
      <w:bookmarkStart w:id="161" w:name="_Toc362596322"/>
      <w:bookmarkStart w:id="162" w:name="_Toc25290_WPSOffice_Level1"/>
      <w:r>
        <w:rPr>
          <w:rFonts w:hint="eastAsia"/>
        </w:rPr>
        <w:t>4.1.1</w:t>
      </w:r>
      <w:r>
        <w:rPr>
          <w:rFonts w:hint="eastAsia"/>
        </w:rPr>
        <w:t>功能测试结果分析</w:t>
      </w:r>
      <w:bookmarkEnd w:id="157"/>
      <w:bookmarkEnd w:id="158"/>
      <w:bookmarkEnd w:id="159"/>
      <w:bookmarkEnd w:id="160"/>
      <w:bookmarkEnd w:id="161"/>
      <w:bookmarkEnd w:id="162"/>
    </w:p>
    <w:p w:rsidR="006269B0" w:rsidRDefault="006269B0" w:rsidP="006269B0">
      <w:pPr>
        <w:spacing w:line="440" w:lineRule="exact"/>
        <w:ind w:right="480"/>
        <w:jc w:val="left"/>
        <w:rPr>
          <w:rFonts w:cs="宋体"/>
          <w:color w:val="FF0000"/>
          <w:szCs w:val="24"/>
        </w:rPr>
      </w:pPr>
      <w:r>
        <w:rPr>
          <w:rFonts w:cs="宋体" w:hint="eastAsia"/>
          <w:szCs w:val="24"/>
        </w:rPr>
        <w:t>本次功能测试</w:t>
      </w:r>
      <w:r>
        <w:rPr>
          <w:rFonts w:cs="宋体" w:hint="eastAsia"/>
          <w:szCs w:val="24"/>
        </w:rPr>
        <w:t>3</w:t>
      </w:r>
      <w:r>
        <w:rPr>
          <w:rFonts w:cs="宋体" w:hint="eastAsia"/>
          <w:szCs w:val="24"/>
        </w:rPr>
        <w:t>个模块以及界面的相关测试。采用了手工测试相结合的测试策略，在测试中共发现缺陷数计</w:t>
      </w:r>
      <w:r>
        <w:rPr>
          <w:rFonts w:cs="宋体" w:hint="eastAsia"/>
          <w:szCs w:val="24"/>
        </w:rPr>
        <w:t>0</w:t>
      </w:r>
      <w:r>
        <w:rPr>
          <w:rFonts w:cs="宋体" w:hint="eastAsia"/>
          <w:szCs w:val="24"/>
        </w:rPr>
        <w:t>个，分模块统计如表</w:t>
      </w:r>
      <w:r>
        <w:rPr>
          <w:rFonts w:cs="宋体" w:hint="eastAsia"/>
          <w:szCs w:val="24"/>
        </w:rPr>
        <w:t>4</w:t>
      </w:r>
      <w:r>
        <w:rPr>
          <w:rFonts w:cs="宋体"/>
          <w:szCs w:val="24"/>
        </w:rPr>
        <w:t>-1</w:t>
      </w:r>
      <w:r>
        <w:rPr>
          <w:rFonts w:cs="宋体" w:hint="eastAsia"/>
          <w:szCs w:val="24"/>
        </w:rPr>
        <w:t>所示。</w:t>
      </w:r>
    </w:p>
    <w:p w:rsidR="006269B0" w:rsidRDefault="006269B0" w:rsidP="006269B0">
      <w:pPr>
        <w:spacing w:line="440" w:lineRule="exact"/>
        <w:ind w:right="480" w:firstLineChars="2500" w:firstLine="6023"/>
        <w:rPr>
          <w:rFonts w:cs="宋体"/>
          <w:b/>
          <w:szCs w:val="24"/>
        </w:rPr>
      </w:pPr>
      <w:r>
        <w:rPr>
          <w:rFonts w:cs="宋体" w:hint="eastAsia"/>
          <w:b/>
          <w:szCs w:val="24"/>
        </w:rPr>
        <w:t>表</w:t>
      </w:r>
      <w:r>
        <w:rPr>
          <w:rFonts w:cs="宋体" w:hint="eastAsia"/>
          <w:b/>
          <w:szCs w:val="24"/>
        </w:rPr>
        <w:t>4-1</w:t>
      </w:r>
      <w:r>
        <w:rPr>
          <w:rFonts w:cs="宋体" w:hint="eastAsia"/>
          <w:b/>
          <w:szCs w:val="24"/>
        </w:rPr>
        <w:t>用例统计表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4"/>
        <w:gridCol w:w="1115"/>
        <w:gridCol w:w="1367"/>
        <w:gridCol w:w="1377"/>
        <w:gridCol w:w="1377"/>
        <w:gridCol w:w="1377"/>
      </w:tblGrid>
      <w:tr w:rsidR="006269B0" w:rsidTr="008F5B08">
        <w:trPr>
          <w:trHeight w:val="371"/>
          <w:jc w:val="center"/>
        </w:trPr>
        <w:tc>
          <w:tcPr>
            <w:tcW w:w="1924" w:type="dxa"/>
            <w:vAlign w:val="center"/>
          </w:tcPr>
          <w:p w:rsidR="006269B0" w:rsidRDefault="006269B0" w:rsidP="006269B0">
            <w:pPr>
              <w:ind w:right="480"/>
              <w:jc w:val="center"/>
              <w:rPr>
                <w:rFonts w:cs="宋体"/>
                <w:szCs w:val="24"/>
              </w:rPr>
            </w:pPr>
            <w:r>
              <w:rPr>
                <w:rFonts w:cs="宋体" w:hint="eastAsia"/>
                <w:szCs w:val="24"/>
              </w:rPr>
              <w:t>所属模块</w:t>
            </w:r>
          </w:p>
        </w:tc>
        <w:tc>
          <w:tcPr>
            <w:tcW w:w="1115" w:type="dxa"/>
            <w:vAlign w:val="center"/>
          </w:tcPr>
          <w:p w:rsidR="006269B0" w:rsidRDefault="006269B0" w:rsidP="006269B0">
            <w:pPr>
              <w:ind w:right="480"/>
              <w:jc w:val="center"/>
              <w:rPr>
                <w:rFonts w:cs="宋体"/>
                <w:szCs w:val="24"/>
              </w:rPr>
            </w:pPr>
            <w:r>
              <w:rPr>
                <w:rFonts w:cs="宋体" w:hint="eastAsia"/>
                <w:szCs w:val="24"/>
              </w:rPr>
              <w:t>用例总数</w:t>
            </w:r>
          </w:p>
        </w:tc>
        <w:tc>
          <w:tcPr>
            <w:tcW w:w="1367" w:type="dxa"/>
            <w:vAlign w:val="center"/>
          </w:tcPr>
          <w:p w:rsidR="006269B0" w:rsidRDefault="006269B0" w:rsidP="006269B0">
            <w:pPr>
              <w:ind w:right="480"/>
              <w:jc w:val="center"/>
              <w:rPr>
                <w:rFonts w:cs="宋体"/>
                <w:szCs w:val="24"/>
              </w:rPr>
            </w:pPr>
            <w:r>
              <w:rPr>
                <w:rFonts w:cs="宋体" w:hint="eastAsia"/>
                <w:szCs w:val="24"/>
              </w:rPr>
              <w:t>通过</w:t>
            </w:r>
            <w:proofErr w:type="gramStart"/>
            <w:r>
              <w:rPr>
                <w:rFonts w:cs="宋体" w:hint="eastAsia"/>
                <w:szCs w:val="24"/>
              </w:rPr>
              <w:t>用例数</w:t>
            </w:r>
            <w:proofErr w:type="gramEnd"/>
          </w:p>
        </w:tc>
        <w:tc>
          <w:tcPr>
            <w:tcW w:w="1377" w:type="dxa"/>
            <w:vAlign w:val="center"/>
          </w:tcPr>
          <w:p w:rsidR="006269B0" w:rsidRDefault="006269B0" w:rsidP="006269B0">
            <w:pPr>
              <w:ind w:right="480"/>
              <w:jc w:val="center"/>
              <w:rPr>
                <w:rFonts w:cs="宋体"/>
                <w:szCs w:val="24"/>
              </w:rPr>
            </w:pPr>
            <w:r>
              <w:rPr>
                <w:rFonts w:cs="宋体" w:hint="eastAsia"/>
                <w:szCs w:val="24"/>
              </w:rPr>
              <w:t>缺陷数</w:t>
            </w:r>
          </w:p>
        </w:tc>
        <w:tc>
          <w:tcPr>
            <w:tcW w:w="1377" w:type="dxa"/>
            <w:vAlign w:val="center"/>
          </w:tcPr>
          <w:p w:rsidR="006269B0" w:rsidRDefault="006269B0" w:rsidP="006269B0">
            <w:pPr>
              <w:ind w:right="480"/>
              <w:jc w:val="center"/>
              <w:rPr>
                <w:rFonts w:cs="宋体"/>
                <w:szCs w:val="24"/>
              </w:rPr>
            </w:pPr>
            <w:r>
              <w:rPr>
                <w:rFonts w:cs="宋体" w:hint="eastAsia"/>
                <w:szCs w:val="24"/>
              </w:rPr>
              <w:t>用例通过率</w:t>
            </w:r>
          </w:p>
        </w:tc>
        <w:tc>
          <w:tcPr>
            <w:tcW w:w="1377" w:type="dxa"/>
            <w:vAlign w:val="center"/>
          </w:tcPr>
          <w:p w:rsidR="006269B0" w:rsidRDefault="006269B0" w:rsidP="006269B0">
            <w:pPr>
              <w:ind w:right="480"/>
              <w:jc w:val="center"/>
              <w:rPr>
                <w:rFonts w:cs="宋体"/>
                <w:szCs w:val="24"/>
              </w:rPr>
            </w:pPr>
            <w:r>
              <w:rPr>
                <w:rFonts w:cs="宋体" w:hint="eastAsia"/>
                <w:szCs w:val="24"/>
              </w:rPr>
              <w:t>缺陷比例</w:t>
            </w:r>
          </w:p>
        </w:tc>
      </w:tr>
      <w:tr w:rsidR="006269B0" w:rsidTr="008F5B08">
        <w:trPr>
          <w:trHeight w:val="391"/>
          <w:jc w:val="center"/>
        </w:trPr>
        <w:tc>
          <w:tcPr>
            <w:tcW w:w="1924" w:type="dxa"/>
            <w:vAlign w:val="center"/>
          </w:tcPr>
          <w:p w:rsidR="006269B0" w:rsidRDefault="006269B0" w:rsidP="006269B0">
            <w:pPr>
              <w:ind w:right="480"/>
              <w:jc w:val="center"/>
              <w:rPr>
                <w:rFonts w:cs="宋体"/>
                <w:szCs w:val="24"/>
              </w:rPr>
            </w:pPr>
            <w:r>
              <w:rPr>
                <w:rFonts w:cs="宋体" w:hint="eastAsia"/>
                <w:szCs w:val="24"/>
              </w:rPr>
              <w:t>路线查询模块</w:t>
            </w:r>
          </w:p>
        </w:tc>
        <w:tc>
          <w:tcPr>
            <w:tcW w:w="1115" w:type="dxa"/>
            <w:vAlign w:val="center"/>
          </w:tcPr>
          <w:p w:rsidR="006269B0" w:rsidRDefault="006269B0" w:rsidP="006269B0">
            <w:pPr>
              <w:ind w:right="480"/>
              <w:jc w:val="center"/>
              <w:rPr>
                <w:rFonts w:cs="宋体"/>
                <w:szCs w:val="24"/>
              </w:rPr>
            </w:pPr>
            <w:r>
              <w:rPr>
                <w:rFonts w:cs="宋体" w:hint="eastAsia"/>
                <w:szCs w:val="24"/>
              </w:rPr>
              <w:t>12</w:t>
            </w:r>
          </w:p>
        </w:tc>
        <w:tc>
          <w:tcPr>
            <w:tcW w:w="1367" w:type="dxa"/>
            <w:vAlign w:val="center"/>
          </w:tcPr>
          <w:p w:rsidR="006269B0" w:rsidRDefault="006269B0" w:rsidP="006269B0">
            <w:pPr>
              <w:ind w:right="480"/>
              <w:jc w:val="center"/>
              <w:rPr>
                <w:rFonts w:cs="宋体"/>
                <w:szCs w:val="24"/>
              </w:rPr>
            </w:pPr>
            <w:r>
              <w:rPr>
                <w:rFonts w:cs="宋体" w:hint="eastAsia"/>
                <w:szCs w:val="24"/>
              </w:rPr>
              <w:t>12</w:t>
            </w:r>
          </w:p>
        </w:tc>
        <w:tc>
          <w:tcPr>
            <w:tcW w:w="1377" w:type="dxa"/>
            <w:vAlign w:val="center"/>
          </w:tcPr>
          <w:p w:rsidR="006269B0" w:rsidRDefault="006269B0" w:rsidP="006269B0">
            <w:pPr>
              <w:ind w:right="480"/>
              <w:jc w:val="center"/>
              <w:rPr>
                <w:rFonts w:cs="宋体"/>
                <w:szCs w:val="24"/>
              </w:rPr>
            </w:pPr>
            <w:r>
              <w:rPr>
                <w:rFonts w:cs="宋体" w:hint="eastAsia"/>
                <w:szCs w:val="24"/>
              </w:rPr>
              <w:t>0</w:t>
            </w:r>
          </w:p>
        </w:tc>
        <w:tc>
          <w:tcPr>
            <w:tcW w:w="1377" w:type="dxa"/>
            <w:vAlign w:val="center"/>
          </w:tcPr>
          <w:p w:rsidR="006269B0" w:rsidRDefault="006269B0" w:rsidP="006269B0">
            <w:pPr>
              <w:ind w:right="480"/>
              <w:jc w:val="center"/>
              <w:rPr>
                <w:rFonts w:cs="宋体"/>
                <w:szCs w:val="24"/>
              </w:rPr>
            </w:pPr>
            <w:r>
              <w:rPr>
                <w:rFonts w:cs="宋体" w:hint="eastAsia"/>
                <w:szCs w:val="24"/>
              </w:rPr>
              <w:t>100%</w:t>
            </w:r>
          </w:p>
        </w:tc>
        <w:tc>
          <w:tcPr>
            <w:tcW w:w="1377" w:type="dxa"/>
          </w:tcPr>
          <w:p w:rsidR="006269B0" w:rsidRDefault="006269B0" w:rsidP="006269B0">
            <w:pPr>
              <w:ind w:right="480"/>
              <w:jc w:val="center"/>
              <w:rPr>
                <w:rFonts w:cs="宋体"/>
                <w:szCs w:val="24"/>
              </w:rPr>
            </w:pPr>
            <w:r>
              <w:rPr>
                <w:rFonts w:cs="宋体" w:hint="eastAsia"/>
                <w:szCs w:val="24"/>
              </w:rPr>
              <w:t>0%</w:t>
            </w:r>
          </w:p>
        </w:tc>
      </w:tr>
      <w:tr w:rsidR="006269B0" w:rsidTr="008F5B08">
        <w:trPr>
          <w:trHeight w:val="371"/>
          <w:jc w:val="center"/>
        </w:trPr>
        <w:tc>
          <w:tcPr>
            <w:tcW w:w="1924" w:type="dxa"/>
            <w:vAlign w:val="center"/>
          </w:tcPr>
          <w:p w:rsidR="006269B0" w:rsidRDefault="006269B0" w:rsidP="006269B0">
            <w:pPr>
              <w:ind w:right="480"/>
              <w:jc w:val="center"/>
              <w:rPr>
                <w:rFonts w:cs="宋体"/>
                <w:szCs w:val="24"/>
              </w:rPr>
            </w:pPr>
            <w:r>
              <w:rPr>
                <w:rFonts w:cs="宋体" w:hint="eastAsia"/>
                <w:szCs w:val="24"/>
              </w:rPr>
              <w:t>地点查询模块</w:t>
            </w:r>
          </w:p>
        </w:tc>
        <w:tc>
          <w:tcPr>
            <w:tcW w:w="1115" w:type="dxa"/>
            <w:vAlign w:val="center"/>
          </w:tcPr>
          <w:p w:rsidR="006269B0" w:rsidRDefault="006269B0" w:rsidP="006269B0">
            <w:pPr>
              <w:ind w:right="480"/>
              <w:jc w:val="center"/>
              <w:rPr>
                <w:rFonts w:cs="宋体"/>
                <w:szCs w:val="24"/>
              </w:rPr>
            </w:pPr>
            <w:r>
              <w:rPr>
                <w:rFonts w:cs="宋体" w:hint="eastAsia"/>
                <w:szCs w:val="24"/>
              </w:rPr>
              <w:t>7</w:t>
            </w:r>
          </w:p>
        </w:tc>
        <w:tc>
          <w:tcPr>
            <w:tcW w:w="1367" w:type="dxa"/>
            <w:vAlign w:val="center"/>
          </w:tcPr>
          <w:p w:rsidR="006269B0" w:rsidRDefault="006269B0" w:rsidP="006269B0">
            <w:pPr>
              <w:ind w:right="480"/>
              <w:jc w:val="center"/>
              <w:rPr>
                <w:rFonts w:cs="宋体"/>
                <w:szCs w:val="24"/>
              </w:rPr>
            </w:pPr>
            <w:r>
              <w:rPr>
                <w:rFonts w:cs="宋体" w:hint="eastAsia"/>
                <w:szCs w:val="24"/>
              </w:rPr>
              <w:t>7</w:t>
            </w:r>
          </w:p>
        </w:tc>
        <w:tc>
          <w:tcPr>
            <w:tcW w:w="1377" w:type="dxa"/>
            <w:vAlign w:val="center"/>
          </w:tcPr>
          <w:p w:rsidR="006269B0" w:rsidRDefault="006269B0" w:rsidP="006269B0">
            <w:pPr>
              <w:ind w:right="480"/>
              <w:jc w:val="center"/>
              <w:rPr>
                <w:rFonts w:cs="宋体"/>
                <w:szCs w:val="24"/>
              </w:rPr>
            </w:pPr>
            <w:r>
              <w:rPr>
                <w:rFonts w:cs="宋体" w:hint="eastAsia"/>
                <w:szCs w:val="24"/>
              </w:rPr>
              <w:t>0</w:t>
            </w:r>
          </w:p>
        </w:tc>
        <w:tc>
          <w:tcPr>
            <w:tcW w:w="1377" w:type="dxa"/>
            <w:vAlign w:val="center"/>
          </w:tcPr>
          <w:p w:rsidR="006269B0" w:rsidRDefault="006269B0" w:rsidP="006269B0">
            <w:pPr>
              <w:ind w:right="480"/>
              <w:jc w:val="center"/>
              <w:rPr>
                <w:rFonts w:cs="宋体"/>
                <w:szCs w:val="24"/>
              </w:rPr>
            </w:pPr>
            <w:r>
              <w:rPr>
                <w:rFonts w:cs="宋体" w:hint="eastAsia"/>
                <w:szCs w:val="24"/>
              </w:rPr>
              <w:t>100%</w:t>
            </w:r>
          </w:p>
        </w:tc>
        <w:tc>
          <w:tcPr>
            <w:tcW w:w="1377" w:type="dxa"/>
          </w:tcPr>
          <w:p w:rsidR="006269B0" w:rsidRDefault="006269B0" w:rsidP="006269B0">
            <w:pPr>
              <w:ind w:right="480"/>
              <w:jc w:val="center"/>
              <w:rPr>
                <w:rFonts w:cs="宋体"/>
                <w:szCs w:val="24"/>
              </w:rPr>
            </w:pPr>
            <w:r>
              <w:rPr>
                <w:rFonts w:cs="宋体" w:hint="eastAsia"/>
                <w:szCs w:val="24"/>
              </w:rPr>
              <w:t>0%</w:t>
            </w:r>
          </w:p>
        </w:tc>
      </w:tr>
      <w:tr w:rsidR="006269B0" w:rsidTr="008F5B08">
        <w:trPr>
          <w:trHeight w:val="371"/>
          <w:jc w:val="center"/>
        </w:trPr>
        <w:tc>
          <w:tcPr>
            <w:tcW w:w="1924" w:type="dxa"/>
            <w:vAlign w:val="center"/>
          </w:tcPr>
          <w:p w:rsidR="006269B0" w:rsidRDefault="006269B0" w:rsidP="006269B0">
            <w:pPr>
              <w:ind w:right="480"/>
              <w:jc w:val="center"/>
              <w:rPr>
                <w:rFonts w:cs="宋体"/>
                <w:szCs w:val="24"/>
              </w:rPr>
            </w:pPr>
            <w:r>
              <w:rPr>
                <w:rFonts w:cs="宋体" w:hint="eastAsia"/>
                <w:szCs w:val="24"/>
              </w:rPr>
              <w:t>管理模块</w:t>
            </w:r>
          </w:p>
        </w:tc>
        <w:tc>
          <w:tcPr>
            <w:tcW w:w="1115" w:type="dxa"/>
            <w:vAlign w:val="center"/>
          </w:tcPr>
          <w:p w:rsidR="006269B0" w:rsidRDefault="006269B0" w:rsidP="006269B0">
            <w:pPr>
              <w:ind w:right="480"/>
              <w:jc w:val="center"/>
              <w:rPr>
                <w:rFonts w:cs="宋体"/>
                <w:szCs w:val="24"/>
              </w:rPr>
            </w:pPr>
            <w:r>
              <w:rPr>
                <w:rFonts w:cs="宋体" w:hint="eastAsia"/>
                <w:szCs w:val="24"/>
              </w:rPr>
              <w:t>6</w:t>
            </w:r>
          </w:p>
        </w:tc>
        <w:tc>
          <w:tcPr>
            <w:tcW w:w="1367" w:type="dxa"/>
            <w:vAlign w:val="center"/>
          </w:tcPr>
          <w:p w:rsidR="006269B0" w:rsidRDefault="006269B0" w:rsidP="006269B0">
            <w:pPr>
              <w:ind w:right="480"/>
              <w:jc w:val="center"/>
              <w:rPr>
                <w:rFonts w:cs="宋体"/>
                <w:szCs w:val="24"/>
              </w:rPr>
            </w:pPr>
            <w:r>
              <w:rPr>
                <w:rFonts w:cs="宋体" w:hint="eastAsia"/>
                <w:szCs w:val="24"/>
              </w:rPr>
              <w:t>6</w:t>
            </w:r>
          </w:p>
        </w:tc>
        <w:tc>
          <w:tcPr>
            <w:tcW w:w="1377" w:type="dxa"/>
            <w:vAlign w:val="center"/>
          </w:tcPr>
          <w:p w:rsidR="006269B0" w:rsidRDefault="006269B0" w:rsidP="006269B0">
            <w:pPr>
              <w:ind w:right="480"/>
              <w:jc w:val="center"/>
              <w:rPr>
                <w:rFonts w:cs="宋体"/>
                <w:szCs w:val="24"/>
              </w:rPr>
            </w:pPr>
            <w:r>
              <w:rPr>
                <w:rFonts w:cs="宋体" w:hint="eastAsia"/>
                <w:szCs w:val="24"/>
              </w:rPr>
              <w:t>0</w:t>
            </w:r>
          </w:p>
        </w:tc>
        <w:tc>
          <w:tcPr>
            <w:tcW w:w="1377" w:type="dxa"/>
            <w:vAlign w:val="center"/>
          </w:tcPr>
          <w:p w:rsidR="006269B0" w:rsidRDefault="006269B0" w:rsidP="006269B0">
            <w:pPr>
              <w:ind w:right="480"/>
              <w:jc w:val="center"/>
              <w:rPr>
                <w:rFonts w:cs="宋体"/>
                <w:szCs w:val="24"/>
              </w:rPr>
            </w:pPr>
            <w:r>
              <w:rPr>
                <w:rFonts w:cs="宋体" w:hint="eastAsia"/>
                <w:szCs w:val="24"/>
              </w:rPr>
              <w:t>100%</w:t>
            </w:r>
          </w:p>
        </w:tc>
        <w:tc>
          <w:tcPr>
            <w:tcW w:w="1377" w:type="dxa"/>
          </w:tcPr>
          <w:p w:rsidR="006269B0" w:rsidRDefault="006269B0" w:rsidP="006269B0">
            <w:pPr>
              <w:ind w:right="480"/>
              <w:jc w:val="center"/>
              <w:rPr>
                <w:rFonts w:cs="宋体"/>
                <w:szCs w:val="24"/>
              </w:rPr>
            </w:pPr>
            <w:r>
              <w:rPr>
                <w:rFonts w:cs="宋体" w:hint="eastAsia"/>
                <w:szCs w:val="24"/>
              </w:rPr>
              <w:t>0%</w:t>
            </w:r>
          </w:p>
        </w:tc>
      </w:tr>
      <w:tr w:rsidR="006269B0" w:rsidTr="008F5B08">
        <w:trPr>
          <w:trHeight w:val="371"/>
          <w:jc w:val="center"/>
        </w:trPr>
        <w:tc>
          <w:tcPr>
            <w:tcW w:w="1924" w:type="dxa"/>
            <w:vAlign w:val="center"/>
          </w:tcPr>
          <w:p w:rsidR="006269B0" w:rsidRDefault="006269B0" w:rsidP="006269B0">
            <w:pPr>
              <w:ind w:right="480"/>
              <w:jc w:val="center"/>
              <w:rPr>
                <w:rFonts w:cs="宋体"/>
                <w:szCs w:val="24"/>
              </w:rPr>
            </w:pPr>
            <w:r>
              <w:rPr>
                <w:rFonts w:cs="宋体" w:hint="eastAsia"/>
                <w:szCs w:val="24"/>
              </w:rPr>
              <w:t>界面测试模块</w:t>
            </w:r>
          </w:p>
        </w:tc>
        <w:tc>
          <w:tcPr>
            <w:tcW w:w="1115" w:type="dxa"/>
            <w:vAlign w:val="center"/>
          </w:tcPr>
          <w:p w:rsidR="006269B0" w:rsidRDefault="006269B0" w:rsidP="006269B0">
            <w:pPr>
              <w:ind w:right="480"/>
              <w:jc w:val="center"/>
              <w:rPr>
                <w:rFonts w:cs="宋体"/>
                <w:szCs w:val="24"/>
              </w:rPr>
            </w:pPr>
            <w:r>
              <w:rPr>
                <w:rFonts w:cs="宋体" w:hint="eastAsia"/>
                <w:szCs w:val="24"/>
              </w:rPr>
              <w:t>16</w:t>
            </w:r>
          </w:p>
        </w:tc>
        <w:tc>
          <w:tcPr>
            <w:tcW w:w="1367" w:type="dxa"/>
            <w:vAlign w:val="center"/>
          </w:tcPr>
          <w:p w:rsidR="006269B0" w:rsidRDefault="006269B0" w:rsidP="006269B0">
            <w:pPr>
              <w:ind w:right="480"/>
              <w:jc w:val="center"/>
              <w:rPr>
                <w:rFonts w:cs="宋体"/>
                <w:szCs w:val="24"/>
              </w:rPr>
            </w:pPr>
            <w:r>
              <w:rPr>
                <w:rFonts w:cs="宋体" w:hint="eastAsia"/>
                <w:szCs w:val="24"/>
              </w:rPr>
              <w:t>16</w:t>
            </w:r>
          </w:p>
        </w:tc>
        <w:tc>
          <w:tcPr>
            <w:tcW w:w="1377" w:type="dxa"/>
            <w:vAlign w:val="center"/>
          </w:tcPr>
          <w:p w:rsidR="006269B0" w:rsidRDefault="006269B0" w:rsidP="006269B0">
            <w:pPr>
              <w:ind w:right="480"/>
              <w:jc w:val="center"/>
              <w:rPr>
                <w:rFonts w:cs="宋体"/>
                <w:szCs w:val="24"/>
              </w:rPr>
            </w:pPr>
            <w:r>
              <w:rPr>
                <w:rFonts w:cs="宋体" w:hint="eastAsia"/>
                <w:szCs w:val="24"/>
              </w:rPr>
              <w:t>0</w:t>
            </w:r>
          </w:p>
        </w:tc>
        <w:tc>
          <w:tcPr>
            <w:tcW w:w="1377" w:type="dxa"/>
            <w:vAlign w:val="center"/>
          </w:tcPr>
          <w:p w:rsidR="006269B0" w:rsidRDefault="006269B0" w:rsidP="006269B0">
            <w:pPr>
              <w:ind w:right="480"/>
              <w:jc w:val="center"/>
              <w:rPr>
                <w:rFonts w:cs="宋体"/>
                <w:szCs w:val="24"/>
              </w:rPr>
            </w:pPr>
            <w:r>
              <w:rPr>
                <w:rFonts w:cs="宋体" w:hint="eastAsia"/>
                <w:szCs w:val="24"/>
              </w:rPr>
              <w:t>100%</w:t>
            </w:r>
          </w:p>
        </w:tc>
        <w:tc>
          <w:tcPr>
            <w:tcW w:w="1377" w:type="dxa"/>
          </w:tcPr>
          <w:p w:rsidR="006269B0" w:rsidRDefault="006269B0" w:rsidP="006269B0">
            <w:pPr>
              <w:ind w:right="480"/>
              <w:jc w:val="center"/>
              <w:rPr>
                <w:rFonts w:cs="宋体"/>
                <w:szCs w:val="24"/>
              </w:rPr>
            </w:pPr>
            <w:r>
              <w:rPr>
                <w:rFonts w:cs="宋体" w:hint="eastAsia"/>
                <w:szCs w:val="24"/>
              </w:rPr>
              <w:t>100%</w:t>
            </w:r>
          </w:p>
        </w:tc>
      </w:tr>
    </w:tbl>
    <w:p w:rsidR="006269B0" w:rsidRDefault="006269B0" w:rsidP="006269B0">
      <w:pPr>
        <w:ind w:right="480"/>
      </w:pPr>
    </w:p>
    <w:p w:rsidR="006269B0" w:rsidRDefault="006269B0" w:rsidP="006269B0">
      <w:pPr>
        <w:pStyle w:val="2"/>
        <w:ind w:left="425"/>
      </w:pPr>
      <w:bookmarkStart w:id="163" w:name="_Toc358202770"/>
      <w:bookmarkStart w:id="164" w:name="_Toc358989114"/>
      <w:bookmarkStart w:id="165" w:name="_Toc362596325"/>
      <w:bookmarkStart w:id="166" w:name="_Toc362596435"/>
      <w:bookmarkStart w:id="167" w:name="_Toc13879_WPSOffice_Level1"/>
      <w:r>
        <w:rPr>
          <w:rFonts w:hint="eastAsia"/>
        </w:rPr>
        <w:t>4.1.2</w:t>
      </w:r>
      <w:r>
        <w:rPr>
          <w:rFonts w:hint="eastAsia"/>
        </w:rPr>
        <w:t>界面测试结果分析</w:t>
      </w:r>
      <w:bookmarkEnd w:id="163"/>
      <w:bookmarkEnd w:id="164"/>
      <w:bookmarkEnd w:id="165"/>
      <w:bookmarkEnd w:id="166"/>
      <w:bookmarkEnd w:id="167"/>
    </w:p>
    <w:p w:rsidR="006269B0" w:rsidRDefault="006269B0" w:rsidP="006269B0">
      <w:pPr>
        <w:spacing w:line="440" w:lineRule="exact"/>
        <w:ind w:left="425" w:right="480" w:firstLineChars="200" w:firstLine="480"/>
        <w:rPr>
          <w:rFonts w:ascii="宋体" w:hAnsi="宋体" w:cs="宋体"/>
        </w:rPr>
      </w:pPr>
      <w:bookmarkStart w:id="168" w:name="_Toc358989115"/>
      <w:r>
        <w:rPr>
          <w:rFonts w:ascii="宋体" w:hAnsi="宋体" w:cs="宋体" w:hint="eastAsia"/>
        </w:rPr>
        <w:t>校园导航系统经界面测试，未发现其在窗口的切换、快捷键的使用、各种界面元素的状态，以及几面元素的界面操作与鼠标操作方面存在问题，系统界面在易用性、规范性、美观性和整洁性方面均不存在大问题。但联机帮助功能不够全面，没有对多种语言的支持，这对新老用户均不存在使用障碍，但对于不使用中文为母语的用户可能存在使用上的不便。</w:t>
      </w:r>
      <w:bookmarkStart w:id="169" w:name="_Toc362596327"/>
      <w:bookmarkStart w:id="170" w:name="_Toc362596437"/>
      <w:bookmarkStart w:id="171" w:name="_Toc27030_WPSOffice_Level1"/>
    </w:p>
    <w:p w:rsidR="006269B0" w:rsidRDefault="006269B0" w:rsidP="006269B0">
      <w:pPr>
        <w:spacing w:line="440" w:lineRule="exact"/>
        <w:ind w:right="480"/>
        <w:rPr>
          <w:b/>
          <w:bCs/>
          <w:sz w:val="32"/>
          <w:szCs w:val="32"/>
        </w:rPr>
      </w:pPr>
      <w:r>
        <w:rPr>
          <w:rFonts w:ascii="宋体" w:hAnsi="宋体" w:cs="宋体" w:hint="eastAsia"/>
          <w:b/>
          <w:bCs/>
          <w:sz w:val="32"/>
          <w:szCs w:val="32"/>
        </w:rPr>
        <w:t>5.</w:t>
      </w:r>
      <w:r>
        <w:rPr>
          <w:rFonts w:hint="eastAsia"/>
          <w:b/>
          <w:bCs/>
          <w:sz w:val="32"/>
          <w:szCs w:val="32"/>
        </w:rPr>
        <w:t>总结</w:t>
      </w:r>
      <w:bookmarkEnd w:id="168"/>
      <w:bookmarkEnd w:id="169"/>
      <w:bookmarkEnd w:id="170"/>
      <w:bookmarkEnd w:id="171"/>
    </w:p>
    <w:p w:rsidR="006269B0" w:rsidRDefault="006269B0" w:rsidP="006269B0">
      <w:pPr>
        <w:pStyle w:val="2"/>
        <w:rPr>
          <w:rFonts w:eastAsia="宋体" w:cs="宋体"/>
          <w:b w:val="0"/>
          <w:bCs w:val="0"/>
          <w:sz w:val="24"/>
          <w:szCs w:val="20"/>
        </w:rPr>
      </w:pPr>
      <w:r>
        <w:rPr>
          <w:rFonts w:cs="宋体" w:hint="eastAsia"/>
          <w:b w:val="0"/>
          <w:bCs w:val="0"/>
          <w:sz w:val="24"/>
          <w:szCs w:val="20"/>
        </w:rPr>
        <w:lastRenderedPageBreak/>
        <w:t>校园导航系统满足学生查询地址、查询路线等基本功能需求，但在部分功能上没有做好设计。性能测试和链接测试方面没有满足要求。界面测试方面也没达到、简洁、美观、易用的要求，但是还有部分的问题，比如一个模块跳到另外一个模块时需要手动更新等问题，希望可以进一步优化。按时综上所述，校园导航系统是一个良好的导航系统，但不适合大范围使用，可以在小范围内使用。为了完善此系统，建议开发人员重新设计部分功能，对功能进行扩充，使系统在功能上更加完善。方便使用。</w:t>
      </w:r>
    </w:p>
    <w:p w:rsidR="006269B0" w:rsidRDefault="006269B0" w:rsidP="006269B0">
      <w:pPr>
        <w:ind w:right="480"/>
        <w:rPr>
          <w:b/>
          <w:bCs/>
          <w:color w:val="000000"/>
          <w:sz w:val="28"/>
          <w:szCs w:val="28"/>
        </w:rPr>
      </w:pPr>
    </w:p>
    <w:p w:rsidR="006269B0" w:rsidRDefault="006269B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269B0">
      <w:pPr>
        <w:ind w:right="480"/>
      </w:pPr>
    </w:p>
    <w:p w:rsidR="006C2C00" w:rsidRDefault="006C2C00" w:rsidP="006C2C00">
      <w:pPr>
        <w:pStyle w:val="ae"/>
        <w:jc w:val="left"/>
      </w:pPr>
      <w:r>
        <w:rPr>
          <w:rFonts w:hint="eastAsia"/>
        </w:rPr>
        <w:lastRenderedPageBreak/>
        <w:t>附目录</w:t>
      </w:r>
      <w:r>
        <w:rPr>
          <w:rFonts w:hint="eastAsia"/>
        </w:rPr>
        <w:t>1</w:t>
      </w:r>
      <w:r>
        <w:rPr>
          <w:rFonts w:hint="eastAsia"/>
        </w:rPr>
        <w:t>：成员日志</w:t>
      </w:r>
    </w:p>
    <w:p w:rsidR="006C2C00" w:rsidRDefault="006C2C00" w:rsidP="006C2C00">
      <w:pPr>
        <w:ind w:right="480"/>
      </w:pPr>
      <w:r>
        <w:rPr>
          <w:rFonts w:hint="eastAsia"/>
        </w:rPr>
        <w:t>张非凡：</w:t>
      </w:r>
    </w:p>
    <w:p w:rsidR="006C2C00" w:rsidRDefault="006C2C00" w:rsidP="006C2C00">
      <w:pPr>
        <w:ind w:right="480"/>
      </w:pPr>
      <w:r>
        <w:rPr>
          <w:noProof/>
        </w:rPr>
        <w:drawing>
          <wp:inline distT="0" distB="0" distL="0" distR="0" wp14:anchorId="1AA88D9E" wp14:editId="6E9C3D7A">
            <wp:extent cx="5486400" cy="3238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238500"/>
                    </a:xfrm>
                    <a:prstGeom prst="rect">
                      <a:avLst/>
                    </a:prstGeom>
                  </pic:spPr>
                </pic:pic>
              </a:graphicData>
            </a:graphic>
          </wp:inline>
        </w:drawing>
      </w:r>
    </w:p>
    <w:p w:rsidR="006C2C00" w:rsidRDefault="006C2C00" w:rsidP="006C2C00">
      <w:pPr>
        <w:ind w:right="480"/>
      </w:pPr>
      <w:r>
        <w:rPr>
          <w:rFonts w:hint="eastAsia"/>
        </w:rPr>
        <w:t>袁帅：</w:t>
      </w:r>
    </w:p>
    <w:p w:rsidR="006C2C00" w:rsidRDefault="006C2C00" w:rsidP="006C2C00">
      <w:pPr>
        <w:ind w:right="480"/>
      </w:pPr>
      <w:r>
        <w:rPr>
          <w:noProof/>
        </w:rPr>
        <w:drawing>
          <wp:inline distT="0" distB="0" distL="0" distR="0" wp14:anchorId="4D04C534" wp14:editId="2E478A84">
            <wp:extent cx="5486400" cy="37458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745865"/>
                    </a:xfrm>
                    <a:prstGeom prst="rect">
                      <a:avLst/>
                    </a:prstGeom>
                  </pic:spPr>
                </pic:pic>
              </a:graphicData>
            </a:graphic>
          </wp:inline>
        </w:drawing>
      </w:r>
    </w:p>
    <w:p w:rsidR="006C2C00" w:rsidRDefault="006C2C00" w:rsidP="006C2C00">
      <w:pPr>
        <w:ind w:right="480"/>
      </w:pPr>
      <w:r>
        <w:rPr>
          <w:rFonts w:hint="eastAsia"/>
        </w:rPr>
        <w:t>王秋豪：</w:t>
      </w:r>
    </w:p>
    <w:p w:rsidR="006C2C00" w:rsidRDefault="006C2C00" w:rsidP="006C2C00">
      <w:pPr>
        <w:ind w:right="480"/>
      </w:pPr>
      <w:r>
        <w:rPr>
          <w:noProof/>
        </w:rPr>
        <w:lastRenderedPageBreak/>
        <w:drawing>
          <wp:inline distT="0" distB="0" distL="0" distR="0" wp14:anchorId="5CF4DFA7" wp14:editId="5E68B6F9">
            <wp:extent cx="5486400" cy="35794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579495"/>
                    </a:xfrm>
                    <a:prstGeom prst="rect">
                      <a:avLst/>
                    </a:prstGeom>
                  </pic:spPr>
                </pic:pic>
              </a:graphicData>
            </a:graphic>
          </wp:inline>
        </w:drawing>
      </w:r>
    </w:p>
    <w:p w:rsidR="006C2C00" w:rsidRDefault="006C2C00" w:rsidP="006C2C00">
      <w:pPr>
        <w:ind w:right="480"/>
      </w:pPr>
      <w:r>
        <w:rPr>
          <w:rFonts w:hint="eastAsia"/>
        </w:rPr>
        <w:t>牛品：</w:t>
      </w:r>
    </w:p>
    <w:p w:rsidR="006C2C00" w:rsidRDefault="006C2C00" w:rsidP="006C2C00">
      <w:pPr>
        <w:ind w:right="480"/>
      </w:pPr>
      <w:r>
        <w:rPr>
          <w:noProof/>
        </w:rPr>
        <w:drawing>
          <wp:inline distT="0" distB="0" distL="0" distR="0" wp14:anchorId="783BDCA4" wp14:editId="6A8C61DB">
            <wp:extent cx="5486400" cy="3686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686175"/>
                    </a:xfrm>
                    <a:prstGeom prst="rect">
                      <a:avLst/>
                    </a:prstGeom>
                  </pic:spPr>
                </pic:pic>
              </a:graphicData>
            </a:graphic>
          </wp:inline>
        </w:drawing>
      </w:r>
    </w:p>
    <w:p w:rsidR="006C2C00" w:rsidRDefault="006C2C00" w:rsidP="006C2C00">
      <w:pPr>
        <w:ind w:right="480"/>
      </w:pPr>
      <w:r>
        <w:rPr>
          <w:rFonts w:hint="eastAsia"/>
        </w:rPr>
        <w:t>季亚波：</w:t>
      </w:r>
    </w:p>
    <w:p w:rsidR="006C2C00" w:rsidRDefault="006C2C00" w:rsidP="006C2C00">
      <w:pPr>
        <w:ind w:right="480"/>
      </w:pPr>
      <w:r>
        <w:rPr>
          <w:noProof/>
        </w:rPr>
        <w:lastRenderedPageBreak/>
        <w:drawing>
          <wp:inline distT="0" distB="0" distL="0" distR="0" wp14:anchorId="3C1C9CAC" wp14:editId="6A8F31CB">
            <wp:extent cx="5486400" cy="3262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262630"/>
                    </a:xfrm>
                    <a:prstGeom prst="rect">
                      <a:avLst/>
                    </a:prstGeom>
                  </pic:spPr>
                </pic:pic>
              </a:graphicData>
            </a:graphic>
          </wp:inline>
        </w:drawing>
      </w:r>
    </w:p>
    <w:p w:rsidR="006C2C00" w:rsidRDefault="006C2C00" w:rsidP="006C2C00">
      <w:pPr>
        <w:ind w:right="480"/>
      </w:pPr>
      <w:r>
        <w:rPr>
          <w:rFonts w:hint="eastAsia"/>
        </w:rPr>
        <w:t>侯旭东：</w:t>
      </w:r>
    </w:p>
    <w:p w:rsidR="006C2C00" w:rsidRPr="006C2C00" w:rsidRDefault="008E5BD9" w:rsidP="006C2C00">
      <w:pPr>
        <w:ind w:right="480"/>
      </w:pPr>
      <w:r>
        <w:rPr>
          <w:noProof/>
        </w:rPr>
        <w:drawing>
          <wp:inline distT="0" distB="0" distL="0" distR="0" wp14:anchorId="0999C07F" wp14:editId="77FC06AB">
            <wp:extent cx="5486400" cy="42170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217035"/>
                    </a:xfrm>
                    <a:prstGeom prst="rect">
                      <a:avLst/>
                    </a:prstGeom>
                  </pic:spPr>
                </pic:pic>
              </a:graphicData>
            </a:graphic>
          </wp:inline>
        </w:drawing>
      </w:r>
    </w:p>
    <w:sectPr w:rsidR="006C2C00" w:rsidRPr="006C2C00" w:rsidSect="00613412">
      <w:pgSz w:w="11906" w:h="16838" w:code="9"/>
      <w:pgMar w:top="1418" w:right="1134" w:bottom="1418" w:left="1134" w:header="851" w:footer="851" w:gutter="567"/>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C6B" w:rsidRDefault="00423C6B" w:rsidP="00A43DC3">
      <w:pPr>
        <w:spacing w:line="240" w:lineRule="auto"/>
        <w:ind w:right="480"/>
      </w:pPr>
      <w:r>
        <w:separator/>
      </w:r>
    </w:p>
  </w:endnote>
  <w:endnote w:type="continuationSeparator" w:id="0">
    <w:p w:rsidR="00423C6B" w:rsidRDefault="00423C6B" w:rsidP="00A43DC3">
      <w:pPr>
        <w:spacing w:line="240" w:lineRule="auto"/>
        <w:ind w:righ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C3" w:rsidRDefault="00A43DC3" w:rsidP="00A43DC3">
    <w:pPr>
      <w:pStyle w:val="a6"/>
      <w:ind w:righ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9680782"/>
      <w:docPartObj>
        <w:docPartGallery w:val="Page Numbers (Bottom of Page)"/>
        <w:docPartUnique/>
      </w:docPartObj>
    </w:sdtPr>
    <w:sdtEndPr/>
    <w:sdtContent>
      <w:p w:rsidR="00A43DC3" w:rsidRDefault="00A43DC3" w:rsidP="00A43DC3">
        <w:pPr>
          <w:pStyle w:val="a6"/>
          <w:ind w:right="480"/>
          <w:jc w:val="right"/>
        </w:pPr>
        <w:r>
          <w:fldChar w:fldCharType="begin"/>
        </w:r>
        <w:r>
          <w:instrText>PAGE   \* MERGEFORMAT</w:instrText>
        </w:r>
        <w:r>
          <w:fldChar w:fldCharType="separate"/>
        </w:r>
        <w:r w:rsidR="005E0B6E" w:rsidRPr="005E0B6E">
          <w:rPr>
            <w:noProof/>
            <w:lang w:val="zh-CN"/>
          </w:rPr>
          <w:t>7</w:t>
        </w:r>
        <w:r>
          <w:fldChar w:fldCharType="end"/>
        </w:r>
      </w:p>
    </w:sdtContent>
  </w:sdt>
  <w:p w:rsidR="00A43DC3" w:rsidRDefault="00A43DC3" w:rsidP="00A43DC3">
    <w:pPr>
      <w:pStyle w:val="a6"/>
      <w:ind w:right="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255885"/>
      <w:docPartObj>
        <w:docPartGallery w:val="Page Numbers (Bottom of Page)"/>
        <w:docPartUnique/>
      </w:docPartObj>
    </w:sdtPr>
    <w:sdtEndPr/>
    <w:sdtContent>
      <w:p w:rsidR="00A43DC3" w:rsidRDefault="00A43DC3" w:rsidP="00A43DC3">
        <w:pPr>
          <w:pStyle w:val="a6"/>
          <w:ind w:right="480"/>
          <w:jc w:val="right"/>
        </w:pPr>
        <w:r>
          <w:fldChar w:fldCharType="begin"/>
        </w:r>
        <w:r>
          <w:instrText>PAGE   \* MERGEFORMAT</w:instrText>
        </w:r>
        <w:r>
          <w:fldChar w:fldCharType="separate"/>
        </w:r>
        <w:r w:rsidR="005E0B6E" w:rsidRPr="005E0B6E">
          <w:rPr>
            <w:noProof/>
            <w:lang w:val="zh-CN"/>
          </w:rPr>
          <w:t>6</w:t>
        </w:r>
        <w:r>
          <w:fldChar w:fldCharType="end"/>
        </w:r>
      </w:p>
    </w:sdtContent>
  </w:sdt>
  <w:p w:rsidR="00A43DC3" w:rsidRDefault="00A43DC3" w:rsidP="00A43DC3">
    <w:pPr>
      <w:pStyle w:val="a6"/>
      <w:ind w:right="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613412" w:rsidP="00613412">
    <w:pPr>
      <w:pStyle w:val="a6"/>
      <w:framePr w:wrap="around" w:vAnchor="text" w:hAnchor="margin" w:xAlign="right" w:y="1"/>
      <w:ind w:right="480"/>
      <w:rPr>
        <w:rStyle w:val="af0"/>
      </w:rPr>
    </w:pPr>
    <w:r>
      <w:rPr>
        <w:rStyle w:val="af0"/>
      </w:rPr>
      <w:fldChar w:fldCharType="begin"/>
    </w:r>
    <w:r>
      <w:rPr>
        <w:rStyle w:val="af0"/>
      </w:rPr>
      <w:instrText xml:space="preserve">PAGE  </w:instrText>
    </w:r>
    <w:r>
      <w:rPr>
        <w:rStyle w:val="af0"/>
      </w:rPr>
      <w:fldChar w:fldCharType="end"/>
    </w:r>
  </w:p>
  <w:p w:rsidR="00613412" w:rsidRDefault="00613412" w:rsidP="00613412">
    <w:pPr>
      <w:pStyle w:val="a6"/>
      <w:spacing w:after="240"/>
      <w:ind w:right="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613412" w:rsidP="00613412">
    <w:pPr>
      <w:pStyle w:val="a6"/>
      <w:spacing w:after="240"/>
      <w:ind w:right="480" w:firstLineChars="100" w:firstLine="180"/>
      <w:jc w:val="right"/>
      <w:rPr>
        <w:u w:val="single"/>
      </w:rPr>
    </w:pPr>
    <w:r>
      <w:rPr>
        <w:rFonts w:hint="eastAsia"/>
      </w:rPr>
      <w:t xml:space="preserve">                                                                </w:t>
    </w:r>
    <w:r>
      <w:rPr>
        <w:rFonts w:hint="eastAsia"/>
      </w:rPr>
      <w:t>第</w:t>
    </w:r>
    <w:r>
      <w:rPr>
        <w:rStyle w:val="af0"/>
      </w:rPr>
      <w:fldChar w:fldCharType="begin"/>
    </w:r>
    <w:r>
      <w:rPr>
        <w:rStyle w:val="af0"/>
      </w:rPr>
      <w:instrText xml:space="preserve"> PAGE </w:instrText>
    </w:r>
    <w:r>
      <w:rPr>
        <w:rStyle w:val="af0"/>
      </w:rPr>
      <w:fldChar w:fldCharType="separate"/>
    </w:r>
    <w:r w:rsidR="00FD739B">
      <w:rPr>
        <w:rStyle w:val="af0"/>
        <w:noProof/>
      </w:rPr>
      <w:t>23</w:t>
    </w:r>
    <w:r>
      <w:rPr>
        <w:rStyle w:val="af0"/>
      </w:rPr>
      <w:fldChar w:fldCharType="end"/>
    </w:r>
    <w:r>
      <w:rPr>
        <w:rStyle w:val="af0"/>
        <w:rFonts w:hint="eastAsia"/>
      </w:rPr>
      <w:t>页</w:t>
    </w:r>
    <w:r>
      <w:rPr>
        <w:rStyle w:val="af0"/>
        <w:rFonts w:hint="eastAsia"/>
      </w:rPr>
      <w:t xml:space="preserve"> </w:t>
    </w:r>
    <w:r>
      <w:rPr>
        <w:rStyle w:val="af0"/>
        <w:rFonts w:hint="eastAsia"/>
      </w:rPr>
      <w:t>共</w:t>
    </w:r>
    <w:r>
      <w:rPr>
        <w:rStyle w:val="af0"/>
      </w:rPr>
      <w:fldChar w:fldCharType="begin"/>
    </w:r>
    <w:r>
      <w:rPr>
        <w:rStyle w:val="af0"/>
      </w:rPr>
      <w:instrText xml:space="preserve"> NUMPAGES </w:instrText>
    </w:r>
    <w:r>
      <w:rPr>
        <w:rStyle w:val="af0"/>
      </w:rPr>
      <w:fldChar w:fldCharType="separate"/>
    </w:r>
    <w:r w:rsidR="00FD739B">
      <w:rPr>
        <w:rStyle w:val="af0"/>
        <w:noProof/>
      </w:rPr>
      <w:t>50</w:t>
    </w:r>
    <w:r>
      <w:rPr>
        <w:rStyle w:val="af0"/>
      </w:rPr>
      <w:fldChar w:fldCharType="end"/>
    </w:r>
    <w:r>
      <w:rPr>
        <w:rStyle w:val="af0"/>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C6B" w:rsidRDefault="00423C6B" w:rsidP="00A43DC3">
      <w:pPr>
        <w:spacing w:line="240" w:lineRule="auto"/>
        <w:ind w:right="480"/>
      </w:pPr>
      <w:r>
        <w:separator/>
      </w:r>
    </w:p>
  </w:footnote>
  <w:footnote w:type="continuationSeparator" w:id="0">
    <w:p w:rsidR="00423C6B" w:rsidRDefault="00423C6B" w:rsidP="00A43DC3">
      <w:pPr>
        <w:spacing w:line="240" w:lineRule="auto"/>
        <w:ind w:right="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C3" w:rsidRDefault="00A43DC3" w:rsidP="00A43DC3">
    <w:pPr>
      <w:pStyle w:val="a5"/>
      <w:ind w:righ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C3" w:rsidRDefault="00A43DC3" w:rsidP="00A43DC3">
    <w:pPr>
      <w:pStyle w:val="a5"/>
      <w:ind w:righ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DC3" w:rsidRPr="00A43DC3" w:rsidRDefault="00A43DC3" w:rsidP="00A43DC3">
    <w:pPr>
      <w:pStyle w:val="a5"/>
      <w:ind w:righ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423C6B" w:rsidP="00613412">
    <w:pPr>
      <w:pStyle w:val="a5"/>
      <w:ind w:right="480"/>
      <w:jc w:val="right"/>
    </w:pPr>
    <w:r>
      <w:rPr>
        <w:noProof/>
      </w:rPr>
      <w:pict>
        <v:shapetype id="_x0000_t202" coordsize="21600,21600" o:spt="202" path="m,l,21600r21600,l21600,xe">
          <v:stroke joinstyle="miter"/>
          <v:path gradientshapeok="t" o:connecttype="rect"/>
        </v:shapetype>
        <v:shape id="文本框 1" o:spid="_x0000_s2049" type="#_x0000_t202" style="position:absolute;left:0;text-align:left;margin-left:0;margin-top:0;width:2in;height:2in;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VBdGgIAABU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SzN+UZbTrT88RbvmlQypb58MgciIHyQfbwgKOSBinNIFFSG/fpb/ro&#10;j3nBSkkLohVUYxMokW815hg5OQpuFPajoI/qzoC5mA1qSSI+uCBHsXJGfcQGrGMOmJjmyFTQMIp3&#10;oSc7NoiL9To5gXmWha3eWR5DR3i8XR8D4EwoR1B6JDCd+AD30pyGPYnk/vWdvJ62efUT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0&#10;FVBdGgIAABUEAAAOAAAAAAAAAAAAAAAAAC4CAABkcnMvZTJvRG9jLnhtbFBLAQItABQABgAIAAAA&#10;IQBxqtG51wAAAAUBAAAPAAAAAAAAAAAAAAAAAHQEAABkcnMvZG93bnJldi54bWxQSwUGAAAAAAQA&#10;BADzAAAAeAUAAAAA&#10;" filled="f" stroked="f" strokeweight=".5pt">
          <v:textbox style="mso-fit-shape-to-text:t" inset="0,0,0,0">
            <w:txbxContent>
              <w:p w:rsidR="00613412" w:rsidRDefault="00613412" w:rsidP="00613412">
                <w:pPr>
                  <w:pStyle w:val="a5"/>
                  <w:ind w:right="480"/>
                </w:pPr>
                <w:r>
                  <w:rPr>
                    <w:rFonts w:hint="eastAsia"/>
                  </w:rPr>
                  <w:fldChar w:fldCharType="begin"/>
                </w:r>
                <w:r>
                  <w:rPr>
                    <w:rFonts w:hint="eastAsia"/>
                  </w:rPr>
                  <w:instrText xml:space="preserve"> PAGE  \* MERGEFORMAT </w:instrText>
                </w:r>
                <w:r>
                  <w:rPr>
                    <w:rFonts w:hint="eastAsia"/>
                  </w:rPr>
                  <w:fldChar w:fldCharType="separate"/>
                </w:r>
                <w:r w:rsidR="005E0B6E">
                  <w:rPr>
                    <w:noProof/>
                  </w:rPr>
                  <w:t>7</w:t>
                </w:r>
                <w:r>
                  <w:rPr>
                    <w:rFonts w:hint="eastAsia"/>
                  </w:rPr>
                  <w:fldChar w:fldCharType="end"/>
                </w:r>
              </w:p>
            </w:txbxContent>
          </v:textbox>
          <w10:wrap anchorx="margin"/>
        </v:shape>
      </w:pict>
    </w:r>
    <w:proofErr w:type="gramStart"/>
    <w:r w:rsidR="00613412">
      <w:rPr>
        <w:rFonts w:hint="eastAsia"/>
      </w:rPr>
      <w:t>网购与</w:t>
    </w:r>
    <w:proofErr w:type="gramEnd"/>
    <w:r w:rsidR="00613412">
      <w:rPr>
        <w:rFonts w:hint="eastAsia"/>
      </w:rPr>
      <w:t>物流仓储管理系统</w:t>
    </w:r>
    <w:r w:rsidR="00613412">
      <w:rPr>
        <w:rFonts w:hint="eastAsia"/>
      </w:rPr>
      <w:t>-</w:t>
    </w:r>
    <w:r w:rsidR="00613412">
      <w:rPr>
        <w:rFonts w:hint="eastAsia"/>
      </w:rPr>
      <w:t>项目度量计划</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613412" w:rsidP="00613412">
    <w:pPr>
      <w:pStyle w:val="a5"/>
      <w:spacing w:after="240"/>
      <w:ind w:right="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613412" w:rsidP="00613412">
    <w:pPr>
      <w:pStyle w:val="a5"/>
      <w:ind w:right="480"/>
      <w:jc w:val="both"/>
    </w:pPr>
  </w:p>
  <w:tbl>
    <w:tblPr>
      <w:tblW w:w="0" w:type="auto"/>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334"/>
      <w:gridCol w:w="4620"/>
      <w:gridCol w:w="2333"/>
    </w:tblGrid>
    <w:tr w:rsidR="00613412">
      <w:trPr>
        <w:cantSplit/>
        <w:trHeight w:hRule="exact" w:val="397"/>
        <w:jc w:val="center"/>
      </w:trPr>
      <w:tc>
        <w:tcPr>
          <w:tcW w:w="2334" w:type="dxa"/>
          <w:vAlign w:val="center"/>
        </w:tcPr>
        <w:p w:rsidR="00613412" w:rsidRDefault="00613412" w:rsidP="00613412">
          <w:pPr>
            <w:pStyle w:val="a5"/>
            <w:ind w:right="480"/>
            <w:jc w:val="both"/>
            <w:rPr>
              <w:sz w:val="21"/>
            </w:rPr>
          </w:pPr>
        </w:p>
      </w:tc>
      <w:tc>
        <w:tcPr>
          <w:tcW w:w="4620" w:type="dxa"/>
          <w:vAlign w:val="center"/>
        </w:tcPr>
        <w:p w:rsidR="00613412" w:rsidRDefault="00613412" w:rsidP="00613412">
          <w:pPr>
            <w:pStyle w:val="a5"/>
            <w:ind w:right="480"/>
            <w:rPr>
              <w:sz w:val="21"/>
            </w:rPr>
          </w:pPr>
        </w:p>
      </w:tc>
      <w:tc>
        <w:tcPr>
          <w:tcW w:w="2333" w:type="dxa"/>
          <w:vAlign w:val="center"/>
        </w:tcPr>
        <w:p w:rsidR="00613412" w:rsidRDefault="00613412" w:rsidP="00613412">
          <w:pPr>
            <w:pStyle w:val="a5"/>
            <w:ind w:right="480"/>
            <w:jc w:val="both"/>
            <w:rPr>
              <w:rFonts w:ascii="宋体" w:hAnsi="宋体"/>
            </w:rPr>
          </w:pPr>
        </w:p>
      </w:tc>
    </w:tr>
  </w:tbl>
  <w:p w:rsidR="00613412" w:rsidRDefault="00613412" w:rsidP="00613412">
    <w:pPr>
      <w:pStyle w:val="a5"/>
      <w:ind w:right="48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12" w:rsidRDefault="00613412" w:rsidP="00613412">
    <w:pPr>
      <w:pStyle w:val="a5"/>
      <w:spacing w:after="240"/>
      <w:ind w:right="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multilevel"/>
    <w:tmpl w:val="0000000D"/>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000000E"/>
    <w:multiLevelType w:val="multilevel"/>
    <w:tmpl w:val="0000000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00000012"/>
    <w:multiLevelType w:val="multilevel"/>
    <w:tmpl w:val="0000001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00000019"/>
    <w:multiLevelType w:val="singleLevel"/>
    <w:tmpl w:val="00000019"/>
    <w:lvl w:ilvl="0">
      <w:start w:val="1"/>
      <w:numFmt w:val="decimal"/>
      <w:lvlText w:val="%1."/>
      <w:lvlJc w:val="left"/>
      <w:pPr>
        <w:tabs>
          <w:tab w:val="left" w:pos="425"/>
        </w:tabs>
        <w:ind w:left="425" w:hanging="425"/>
      </w:pPr>
      <w:rPr>
        <w:rFonts w:hint="default"/>
      </w:rPr>
    </w:lvl>
  </w:abstractNum>
  <w:abstractNum w:abstractNumId="5">
    <w:nsid w:val="0000001D"/>
    <w:multiLevelType w:val="singleLevel"/>
    <w:tmpl w:val="0000001D"/>
    <w:lvl w:ilvl="0">
      <w:start w:val="1"/>
      <w:numFmt w:val="decimal"/>
      <w:lvlText w:val="%1."/>
      <w:lvlJc w:val="left"/>
      <w:pPr>
        <w:tabs>
          <w:tab w:val="left" w:pos="425"/>
        </w:tabs>
        <w:ind w:left="425" w:hanging="425"/>
      </w:pPr>
      <w:rPr>
        <w:rFonts w:hint="default"/>
      </w:rPr>
    </w:lvl>
  </w:abstractNum>
  <w:abstractNum w:abstractNumId="6">
    <w:nsid w:val="0000001F"/>
    <w:multiLevelType w:val="singleLevel"/>
    <w:tmpl w:val="0000001F"/>
    <w:lvl w:ilvl="0">
      <w:start w:val="1"/>
      <w:numFmt w:val="decimal"/>
      <w:lvlText w:val="%1."/>
      <w:lvlJc w:val="left"/>
      <w:pPr>
        <w:tabs>
          <w:tab w:val="num" w:pos="425"/>
        </w:tabs>
        <w:ind w:left="425" w:hanging="425"/>
      </w:pPr>
      <w:rPr>
        <w:rFonts w:hint="default"/>
      </w:rPr>
    </w:lvl>
  </w:abstractNum>
  <w:abstractNum w:abstractNumId="7">
    <w:nsid w:val="00000021"/>
    <w:multiLevelType w:val="multilevel"/>
    <w:tmpl w:val="00000021"/>
    <w:lvl w:ilvl="0">
      <w:start w:val="1"/>
      <w:numFmt w:val="decimal"/>
      <w:lvlText w:val="%1"/>
      <w:lvlJc w:val="left"/>
      <w:pPr>
        <w:tabs>
          <w:tab w:val="left" w:pos="425"/>
        </w:tabs>
        <w:ind w:left="425" w:hanging="425"/>
      </w:pPr>
    </w:lvl>
    <w:lvl w:ilvl="1">
      <w:start w:val="1"/>
      <w:numFmt w:val="decimal"/>
      <w:lvlText w:val="%1.%2"/>
      <w:lvlJc w:val="left"/>
      <w:pPr>
        <w:tabs>
          <w:tab w:val="left" w:pos="1560"/>
        </w:tabs>
        <w:ind w:left="1560" w:hanging="567"/>
      </w:pPr>
    </w:lvl>
    <w:lvl w:ilvl="2">
      <w:start w:val="1"/>
      <w:numFmt w:val="decimal"/>
      <w:lvlText w:val="%1.%2.%3"/>
      <w:lvlJc w:val="left"/>
      <w:pPr>
        <w:tabs>
          <w:tab w:val="left" w:pos="1418"/>
        </w:tabs>
        <w:ind w:left="1418" w:hanging="567"/>
      </w:pPr>
    </w:lvl>
    <w:lvl w:ilvl="3">
      <w:start w:val="1"/>
      <w:numFmt w:val="decimal"/>
      <w:lvlText w:val="%1.%2.%3.%4"/>
      <w:lvlJc w:val="left"/>
      <w:pPr>
        <w:tabs>
          <w:tab w:val="left" w:pos="1984"/>
        </w:tabs>
        <w:ind w:left="1984" w:hanging="708"/>
      </w:pPr>
    </w:lvl>
    <w:lvl w:ilvl="4">
      <w:start w:val="1"/>
      <w:numFmt w:val="decimal"/>
      <w:lvlText w:val="%1.%2.%3.%4.%5"/>
      <w:lvlJc w:val="left"/>
      <w:pPr>
        <w:tabs>
          <w:tab w:val="left" w:pos="2551"/>
        </w:tabs>
        <w:ind w:left="2551" w:hanging="850"/>
      </w:pPr>
    </w:lvl>
    <w:lvl w:ilvl="5">
      <w:start w:val="1"/>
      <w:numFmt w:val="decimal"/>
      <w:lvlText w:val="%1.%2.%3.%4.%5.%6"/>
      <w:lvlJc w:val="left"/>
      <w:pPr>
        <w:tabs>
          <w:tab w:val="left" w:pos="3260"/>
        </w:tabs>
        <w:ind w:left="3260" w:hanging="1134"/>
      </w:pPr>
    </w:lvl>
    <w:lvl w:ilvl="6">
      <w:start w:val="1"/>
      <w:numFmt w:val="decimal"/>
      <w:lvlText w:val="%1.%2.%3.%4.%5.%6.%7"/>
      <w:lvlJc w:val="left"/>
      <w:pPr>
        <w:tabs>
          <w:tab w:val="left" w:pos="3827"/>
        </w:tabs>
        <w:ind w:left="3827" w:hanging="1276"/>
      </w:pPr>
    </w:lvl>
    <w:lvl w:ilvl="7">
      <w:start w:val="1"/>
      <w:numFmt w:val="decimal"/>
      <w:lvlText w:val="%1.%2.%3.%4.%5.%6.%7.%8"/>
      <w:lvlJc w:val="left"/>
      <w:pPr>
        <w:tabs>
          <w:tab w:val="left" w:pos="4394"/>
        </w:tabs>
        <w:ind w:left="4394" w:hanging="1418"/>
      </w:pPr>
    </w:lvl>
    <w:lvl w:ilvl="8">
      <w:start w:val="1"/>
      <w:numFmt w:val="decimal"/>
      <w:lvlText w:val="%1.%2.%3.%4.%5.%6.%7.%8.%9"/>
      <w:lvlJc w:val="left"/>
      <w:pPr>
        <w:tabs>
          <w:tab w:val="left" w:pos="5102"/>
        </w:tabs>
        <w:ind w:left="5102" w:hanging="1700"/>
      </w:pPr>
    </w:lvl>
  </w:abstractNum>
  <w:abstractNum w:abstractNumId="8">
    <w:nsid w:val="00311279"/>
    <w:multiLevelType w:val="multilevel"/>
    <w:tmpl w:val="6F8CE3A8"/>
    <w:styleLink w:val="a"/>
    <w:lvl w:ilvl="0">
      <w:start w:val="1"/>
      <w:numFmt w:val="decimal"/>
      <w:isLg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01A4161E"/>
    <w:multiLevelType w:val="hybridMultilevel"/>
    <w:tmpl w:val="3D902D90"/>
    <w:lvl w:ilvl="0" w:tplc="9A844FAC">
      <w:start w:val="1"/>
      <w:numFmt w:val="decimal"/>
      <w:lvlText w:val="6.%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0B166F2D"/>
    <w:multiLevelType w:val="multilevel"/>
    <w:tmpl w:val="0818CAC8"/>
    <w:lvl w:ilvl="0">
      <w:start w:val="1"/>
      <w:numFmt w:val="decimal"/>
      <w:suff w:val="space"/>
      <w:lvlText w:val="%1"/>
      <w:lvlJc w:val="left"/>
      <w:pPr>
        <w:ind w:left="425" w:hanging="425"/>
      </w:pPr>
      <w:rPr>
        <w:rFonts w:ascii="Times New Roman" w:hAnsi="Times New Roman" w:hint="default"/>
        <w:b/>
        <w:i w:val="0"/>
      </w:rPr>
    </w:lvl>
    <w:lvl w:ilvl="1">
      <w:start w:val="1"/>
      <w:numFmt w:val="decimal"/>
      <w:lvlText w:val="1.%2"/>
      <w:lvlJc w:val="left"/>
      <w:pPr>
        <w:ind w:left="425" w:hanging="425"/>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425" w:hanging="425"/>
      </w:pPr>
      <w:rPr>
        <w:rFonts w:ascii="Times New Roman" w:hAnsi="Times New Roman" w:hint="default"/>
        <w:b/>
        <w:i w:val="0"/>
      </w:rPr>
    </w:lvl>
    <w:lvl w:ilvl="3">
      <w:start w:val="1"/>
      <w:numFmt w:val="decimal"/>
      <w:pStyle w:val="4"/>
      <w:suff w:val="space"/>
      <w:lvlText w:val="%1.%2.%3.%4"/>
      <w:lvlJc w:val="left"/>
      <w:pPr>
        <w:ind w:left="425" w:hanging="425"/>
      </w:pPr>
      <w:rPr>
        <w:rFonts w:ascii="Times New Roman" w:hAnsi="Times New Roman" w:hint="default"/>
        <w:b/>
        <w:i w:val="0"/>
      </w:rPr>
    </w:lvl>
    <w:lvl w:ilvl="4">
      <w:start w:val="1"/>
      <w:numFmt w:val="decimal"/>
      <w:pStyle w:val="5"/>
      <w:suff w:val="space"/>
      <w:lvlText w:val="%1.%2.%3.%4.%5"/>
      <w:lvlJc w:val="left"/>
      <w:pPr>
        <w:ind w:left="425" w:hanging="425"/>
      </w:pPr>
      <w:rPr>
        <w:rFonts w:ascii="Times New Roman" w:hAnsi="Times New Roman" w:hint="default"/>
        <w:b/>
        <w:i w:val="0"/>
      </w:rPr>
    </w:lvl>
    <w:lvl w:ilvl="5">
      <w:start w:val="1"/>
      <w:numFmt w:val="decimal"/>
      <w:lvlText w:val="%1.%2.%3.%4.%5.%6"/>
      <w:lvlJc w:val="left"/>
      <w:pPr>
        <w:tabs>
          <w:tab w:val="num" w:pos="-3990"/>
        </w:tabs>
        <w:ind w:left="425" w:hanging="425"/>
      </w:pPr>
      <w:rPr>
        <w:rFonts w:hint="eastAsia"/>
      </w:rPr>
    </w:lvl>
    <w:lvl w:ilvl="6">
      <w:start w:val="1"/>
      <w:numFmt w:val="decimal"/>
      <w:lvlText w:val="%1.%2.%3.%4.%5.%6.%7"/>
      <w:lvlJc w:val="left"/>
      <w:pPr>
        <w:tabs>
          <w:tab w:val="num" w:pos="-3990"/>
        </w:tabs>
        <w:ind w:left="425" w:hanging="425"/>
      </w:pPr>
      <w:rPr>
        <w:rFonts w:hint="eastAsia"/>
      </w:rPr>
    </w:lvl>
    <w:lvl w:ilvl="7">
      <w:start w:val="1"/>
      <w:numFmt w:val="decimal"/>
      <w:lvlText w:val="%1.%2.%3.%4.%5.%6.%7.%8"/>
      <w:lvlJc w:val="left"/>
      <w:pPr>
        <w:tabs>
          <w:tab w:val="num" w:pos="-3990"/>
        </w:tabs>
        <w:ind w:left="425" w:hanging="425"/>
      </w:pPr>
      <w:rPr>
        <w:rFonts w:hint="eastAsia"/>
      </w:rPr>
    </w:lvl>
    <w:lvl w:ilvl="8">
      <w:start w:val="1"/>
      <w:numFmt w:val="decimal"/>
      <w:lvlText w:val="%1.%2.%3.%4.%5.%6.%7.%8.%9"/>
      <w:lvlJc w:val="left"/>
      <w:pPr>
        <w:tabs>
          <w:tab w:val="num" w:pos="-3990"/>
        </w:tabs>
        <w:ind w:left="425" w:hanging="425"/>
      </w:pPr>
      <w:rPr>
        <w:rFonts w:hint="eastAsia"/>
      </w:rPr>
    </w:lvl>
  </w:abstractNum>
  <w:abstractNum w:abstractNumId="11">
    <w:nsid w:val="0D60601F"/>
    <w:multiLevelType w:val="hybridMultilevel"/>
    <w:tmpl w:val="FFDA0300"/>
    <w:lvl w:ilvl="0" w:tplc="56B6037A">
      <w:start w:val="1"/>
      <w:numFmt w:val="chineseCountingThousand"/>
      <w:lvlText w:val="%1、"/>
      <w:lvlJc w:val="left"/>
      <w:pPr>
        <w:ind w:left="5382"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12870266"/>
    <w:multiLevelType w:val="hybridMultilevel"/>
    <w:tmpl w:val="2F1EF240"/>
    <w:lvl w:ilvl="0" w:tplc="3FF64320">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880A0A"/>
    <w:multiLevelType w:val="hybridMultilevel"/>
    <w:tmpl w:val="87A0938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9E080B"/>
    <w:multiLevelType w:val="multilevel"/>
    <w:tmpl w:val="A72848A2"/>
    <w:lvl w:ilvl="0">
      <w:start w:val="1"/>
      <w:numFmt w:val="decimal"/>
      <w:isLgl/>
      <w:suff w:val="space"/>
      <w:lvlText w:val="%1."/>
      <w:lvlJc w:val="left"/>
      <w:pPr>
        <w:ind w:left="425" w:hanging="425"/>
      </w:pPr>
      <w:rPr>
        <w:rFonts w:ascii="Times New Roman" w:eastAsia="黑体" w:hAnsi="Times New Roman" w:cs="Times New Roman" w:hint="default"/>
        <w:b/>
        <w:i w:val="0"/>
        <w:sz w:val="36"/>
        <w:szCs w:val="36"/>
      </w:rPr>
    </w:lvl>
    <w:lvl w:ilvl="1">
      <w:start w:val="1"/>
      <w:numFmt w:val="decimal"/>
      <w:lvlText w:val="2.%2"/>
      <w:lvlJc w:val="left"/>
      <w:pPr>
        <w:ind w:left="425" w:hanging="425"/>
      </w:pPr>
      <w:rPr>
        <w:rFonts w:hint="eastAsia"/>
        <w:b/>
        <w:i w:val="0"/>
        <w:sz w:val="32"/>
        <w:szCs w:val="32"/>
      </w:rPr>
    </w:lvl>
    <w:lvl w:ilvl="2">
      <w:start w:val="1"/>
      <w:numFmt w:val="decimal"/>
      <w:lvlText w:val="2.2.%3"/>
      <w:lvlJc w:val="left"/>
      <w:pPr>
        <w:ind w:left="709" w:hanging="709"/>
      </w:pPr>
      <w:rPr>
        <w:rFonts w:hint="eastAsia"/>
        <w:b/>
        <w:i w:val="0"/>
        <w:sz w:val="30"/>
        <w:szCs w:val="30"/>
      </w:rPr>
    </w:lvl>
    <w:lvl w:ilvl="3">
      <w:start w:val="1"/>
      <w:numFmt w:val="decimal"/>
      <w:isLgl/>
      <w:suff w:val="space"/>
      <w:lvlText w:val="%1.%2.%3.%4."/>
      <w:lvlJc w:val="left"/>
      <w:pPr>
        <w:ind w:left="851" w:hanging="851"/>
      </w:pPr>
      <w:rPr>
        <w:rFonts w:ascii="Times New Roman" w:eastAsia="黑体" w:hAnsi="Times New Roman" w:cs="Times New Roman" w:hint="default"/>
        <w:b/>
        <w:i w:val="0"/>
        <w:sz w:val="28"/>
        <w:szCs w:val="28"/>
      </w:rPr>
    </w:lvl>
    <w:lvl w:ilvl="4">
      <w:start w:val="1"/>
      <w:numFmt w:val="decimal"/>
      <w:isLgl/>
      <w:lvlText w:val="%1.%2.%3.%4.%5."/>
      <w:lvlJc w:val="left"/>
      <w:pPr>
        <w:tabs>
          <w:tab w:val="num" w:pos="992"/>
        </w:tabs>
        <w:ind w:left="992" w:hanging="992"/>
      </w:pPr>
      <w:rPr>
        <w:rFonts w:ascii="Times New Roman" w:eastAsia="黑体" w:hAnsi="Times New Roman" w:cs="Times New Roman" w:hint="default"/>
        <w:b/>
        <w:i w:val="0"/>
        <w:sz w:val="24"/>
        <w:szCs w:val="24"/>
      </w:r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289D52B3"/>
    <w:multiLevelType w:val="hybridMultilevel"/>
    <w:tmpl w:val="C58C2348"/>
    <w:lvl w:ilvl="0" w:tplc="B2DC41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286A18"/>
    <w:multiLevelType w:val="hybridMultilevel"/>
    <w:tmpl w:val="ECB45520"/>
    <w:lvl w:ilvl="0" w:tplc="EB9C506A">
      <w:start w:val="1"/>
      <w:numFmt w:val="bullet"/>
      <w:lvlText w:val=""/>
      <w:lvlJc w:val="left"/>
      <w:pPr>
        <w:tabs>
          <w:tab w:val="num" w:pos="1081"/>
        </w:tabs>
        <w:ind w:left="1081" w:hanging="420"/>
      </w:pPr>
      <w:rPr>
        <w:rFonts w:ascii="Wingdings" w:hAnsi="Wingdings" w:hint="default"/>
      </w:rPr>
    </w:lvl>
    <w:lvl w:ilvl="1" w:tplc="04090019" w:tentative="1">
      <w:start w:val="1"/>
      <w:numFmt w:val="bullet"/>
      <w:lvlText w:val=""/>
      <w:lvlJc w:val="left"/>
      <w:pPr>
        <w:tabs>
          <w:tab w:val="num" w:pos="1501"/>
        </w:tabs>
        <w:ind w:left="1501" w:hanging="420"/>
      </w:pPr>
      <w:rPr>
        <w:rFonts w:ascii="Wingdings" w:hAnsi="Wingdings" w:hint="default"/>
      </w:rPr>
    </w:lvl>
    <w:lvl w:ilvl="2" w:tplc="0409001B" w:tentative="1">
      <w:start w:val="1"/>
      <w:numFmt w:val="bullet"/>
      <w:lvlText w:val=""/>
      <w:lvlJc w:val="left"/>
      <w:pPr>
        <w:tabs>
          <w:tab w:val="num" w:pos="1921"/>
        </w:tabs>
        <w:ind w:left="1921" w:hanging="420"/>
      </w:pPr>
      <w:rPr>
        <w:rFonts w:ascii="Wingdings" w:hAnsi="Wingdings" w:hint="default"/>
      </w:rPr>
    </w:lvl>
    <w:lvl w:ilvl="3" w:tplc="0409000F" w:tentative="1">
      <w:start w:val="1"/>
      <w:numFmt w:val="bullet"/>
      <w:lvlText w:val=""/>
      <w:lvlJc w:val="left"/>
      <w:pPr>
        <w:tabs>
          <w:tab w:val="num" w:pos="2341"/>
        </w:tabs>
        <w:ind w:left="2341" w:hanging="420"/>
      </w:pPr>
      <w:rPr>
        <w:rFonts w:ascii="Wingdings" w:hAnsi="Wingdings" w:hint="default"/>
      </w:rPr>
    </w:lvl>
    <w:lvl w:ilvl="4" w:tplc="04090019" w:tentative="1">
      <w:start w:val="1"/>
      <w:numFmt w:val="bullet"/>
      <w:lvlText w:val=""/>
      <w:lvlJc w:val="left"/>
      <w:pPr>
        <w:tabs>
          <w:tab w:val="num" w:pos="2761"/>
        </w:tabs>
        <w:ind w:left="2761" w:hanging="420"/>
      </w:pPr>
      <w:rPr>
        <w:rFonts w:ascii="Wingdings" w:hAnsi="Wingdings" w:hint="default"/>
      </w:rPr>
    </w:lvl>
    <w:lvl w:ilvl="5" w:tplc="0409001B" w:tentative="1">
      <w:start w:val="1"/>
      <w:numFmt w:val="bullet"/>
      <w:lvlText w:val=""/>
      <w:lvlJc w:val="left"/>
      <w:pPr>
        <w:tabs>
          <w:tab w:val="num" w:pos="3181"/>
        </w:tabs>
        <w:ind w:left="3181" w:hanging="420"/>
      </w:pPr>
      <w:rPr>
        <w:rFonts w:ascii="Wingdings" w:hAnsi="Wingdings" w:hint="default"/>
      </w:rPr>
    </w:lvl>
    <w:lvl w:ilvl="6" w:tplc="0409000F" w:tentative="1">
      <w:start w:val="1"/>
      <w:numFmt w:val="bullet"/>
      <w:lvlText w:val=""/>
      <w:lvlJc w:val="left"/>
      <w:pPr>
        <w:tabs>
          <w:tab w:val="num" w:pos="3601"/>
        </w:tabs>
        <w:ind w:left="3601" w:hanging="420"/>
      </w:pPr>
      <w:rPr>
        <w:rFonts w:ascii="Wingdings" w:hAnsi="Wingdings" w:hint="default"/>
      </w:rPr>
    </w:lvl>
    <w:lvl w:ilvl="7" w:tplc="04090019" w:tentative="1">
      <w:start w:val="1"/>
      <w:numFmt w:val="bullet"/>
      <w:lvlText w:val=""/>
      <w:lvlJc w:val="left"/>
      <w:pPr>
        <w:tabs>
          <w:tab w:val="num" w:pos="4021"/>
        </w:tabs>
        <w:ind w:left="4021" w:hanging="420"/>
      </w:pPr>
      <w:rPr>
        <w:rFonts w:ascii="Wingdings" w:hAnsi="Wingdings" w:hint="default"/>
      </w:rPr>
    </w:lvl>
    <w:lvl w:ilvl="8" w:tplc="0409001B" w:tentative="1">
      <w:start w:val="1"/>
      <w:numFmt w:val="bullet"/>
      <w:lvlText w:val=""/>
      <w:lvlJc w:val="left"/>
      <w:pPr>
        <w:tabs>
          <w:tab w:val="num" w:pos="4441"/>
        </w:tabs>
        <w:ind w:left="4441" w:hanging="420"/>
      </w:pPr>
      <w:rPr>
        <w:rFonts w:ascii="Wingdings" w:hAnsi="Wingdings" w:hint="default"/>
      </w:rPr>
    </w:lvl>
  </w:abstractNum>
  <w:abstractNum w:abstractNumId="17">
    <w:nsid w:val="33877476"/>
    <w:multiLevelType w:val="hybridMultilevel"/>
    <w:tmpl w:val="8966860C"/>
    <w:lvl w:ilvl="0" w:tplc="24960DF0">
      <w:start w:val="1"/>
      <w:numFmt w:val="decimal"/>
      <w:lvlText w:val="6.%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D0509B"/>
    <w:multiLevelType w:val="hybridMultilevel"/>
    <w:tmpl w:val="70D633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DD06CC3"/>
    <w:multiLevelType w:val="hybridMultilevel"/>
    <w:tmpl w:val="6B74A5C8"/>
    <w:lvl w:ilvl="0" w:tplc="E4C284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F443A8E"/>
    <w:multiLevelType w:val="hybridMultilevel"/>
    <w:tmpl w:val="35460704"/>
    <w:lvl w:ilvl="0" w:tplc="F42603C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510AD5"/>
    <w:multiLevelType w:val="singleLevel"/>
    <w:tmpl w:val="95CAF2E8"/>
    <w:lvl w:ilvl="0">
      <w:start w:val="1"/>
      <w:numFmt w:val="decimal"/>
      <w:lvlText w:val="[%1]"/>
      <w:lvlJc w:val="left"/>
      <w:pPr>
        <w:tabs>
          <w:tab w:val="num" w:pos="855"/>
        </w:tabs>
        <w:ind w:left="855" w:hanging="570"/>
      </w:pPr>
      <w:rPr>
        <w:rFonts w:hAnsi="Arial"/>
        <w:sz w:val="28"/>
      </w:rPr>
    </w:lvl>
  </w:abstractNum>
  <w:abstractNum w:abstractNumId="22">
    <w:nsid w:val="5AB21F6F"/>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3">
    <w:nsid w:val="5ACD3A30"/>
    <w:multiLevelType w:val="hybridMultilevel"/>
    <w:tmpl w:val="B8B224A6"/>
    <w:lvl w:ilvl="0" w:tplc="999A4A9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050295"/>
    <w:multiLevelType w:val="hybridMultilevel"/>
    <w:tmpl w:val="6FB4CB32"/>
    <w:lvl w:ilvl="0" w:tplc="C9CC419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06EC4FC"/>
    <w:multiLevelType w:val="singleLevel"/>
    <w:tmpl w:val="606EC4FC"/>
    <w:lvl w:ilvl="0">
      <w:start w:val="3"/>
      <w:numFmt w:val="decimal"/>
      <w:lvlText w:val="%1."/>
      <w:lvlJc w:val="left"/>
      <w:pPr>
        <w:tabs>
          <w:tab w:val="num" w:pos="312"/>
        </w:tabs>
      </w:pPr>
    </w:lvl>
  </w:abstractNum>
  <w:abstractNum w:abstractNumId="26">
    <w:nsid w:val="609A3336"/>
    <w:multiLevelType w:val="hybridMultilevel"/>
    <w:tmpl w:val="2E7EE0DA"/>
    <w:lvl w:ilvl="0" w:tplc="15B2AF86">
      <w:start w:val="1"/>
      <w:numFmt w:val="decimal"/>
      <w:pStyle w:val="1"/>
      <w:lvlText w:val="%1."/>
      <w:lvlJc w:val="left"/>
      <w:pPr>
        <w:tabs>
          <w:tab w:val="num" w:pos="0"/>
        </w:tabs>
        <w:ind w:left="0" w:firstLine="0"/>
      </w:pPr>
      <w:rPr>
        <w:rFonts w:ascii="Times New Roman" w:eastAsia="宋体" w:hAnsi="Times New Roman" w:hint="default"/>
        <w:b w:val="0"/>
        <w:i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3A62CE7"/>
    <w:multiLevelType w:val="hybridMultilevel"/>
    <w:tmpl w:val="072A3570"/>
    <w:lvl w:ilvl="0" w:tplc="84367BA6">
      <w:start w:val="1"/>
      <w:numFmt w:val="decimal"/>
      <w:pStyle w:val="3"/>
      <w:lvlText w:val="1.6%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nsid w:val="6F2479A1"/>
    <w:multiLevelType w:val="hybridMultilevel"/>
    <w:tmpl w:val="0C3E10F4"/>
    <w:lvl w:ilvl="0" w:tplc="BFD25BF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3472A1"/>
    <w:multiLevelType w:val="hybridMultilevel"/>
    <w:tmpl w:val="7BFAB5E4"/>
    <w:lvl w:ilvl="0" w:tplc="8D9AECCE">
      <w:start w:val="1"/>
      <w:numFmt w:val="chineseCountingThousand"/>
      <w:pStyle w:val="10"/>
      <w:lvlText w:val="%1."/>
      <w:lvlJc w:val="left"/>
      <w:pPr>
        <w:ind w:left="311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AA6D4F"/>
    <w:multiLevelType w:val="multilevel"/>
    <w:tmpl w:val="78AA6D4F"/>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nsid w:val="79D535B8"/>
    <w:multiLevelType w:val="hybridMultilevel"/>
    <w:tmpl w:val="2D64A164"/>
    <w:lvl w:ilvl="0" w:tplc="04090013">
      <w:start w:val="1"/>
      <w:numFmt w:val="chineseCountingThousand"/>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nsid w:val="7A2D6208"/>
    <w:multiLevelType w:val="hybridMultilevel"/>
    <w:tmpl w:val="4E544C26"/>
    <w:lvl w:ilvl="0" w:tplc="999A4A9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447025"/>
    <w:multiLevelType w:val="hybridMultilevel"/>
    <w:tmpl w:val="F202C538"/>
    <w:lvl w:ilvl="0" w:tplc="0409000F">
      <w:start w:val="1"/>
      <w:numFmt w:val="decimal"/>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num w:numId="1">
    <w:abstractNumId w:val="10"/>
  </w:num>
  <w:num w:numId="2">
    <w:abstractNumId w:val="26"/>
  </w:num>
  <w:num w:numId="3">
    <w:abstractNumId w:val="19"/>
  </w:num>
  <w:num w:numId="4">
    <w:abstractNumId w:val="18"/>
  </w:num>
  <w:num w:numId="5">
    <w:abstractNumId w:val="8"/>
  </w:num>
  <w:num w:numId="6">
    <w:abstractNumId w:val="16"/>
  </w:num>
  <w:num w:numId="7">
    <w:abstractNumId w:val="26"/>
    <w:lvlOverride w:ilvl="0">
      <w:startOverride w:val="1"/>
    </w:lvlOverride>
  </w:num>
  <w:num w:numId="8">
    <w:abstractNumId w:val="26"/>
    <w:lvlOverride w:ilvl="0">
      <w:startOverride w:val="1"/>
    </w:lvlOverride>
  </w:num>
  <w:num w:numId="9">
    <w:abstractNumId w:val="26"/>
    <w:lvlOverride w:ilvl="0">
      <w:startOverride w:val="1"/>
    </w:lvlOverride>
  </w:num>
  <w:num w:numId="10">
    <w:abstractNumId w:val="14"/>
  </w:num>
  <w:num w:numId="11">
    <w:abstractNumId w:val="10"/>
  </w:num>
  <w:num w:numId="12">
    <w:abstractNumId w:val="10"/>
  </w:num>
  <w:num w:numId="13">
    <w:abstractNumId w:val="10"/>
  </w:num>
  <w:num w:numId="14">
    <w:abstractNumId w:val="10"/>
  </w:num>
  <w:num w:numId="15">
    <w:abstractNumId w:val="15"/>
  </w:num>
  <w:num w:numId="16">
    <w:abstractNumId w:val="11"/>
  </w:num>
  <w:num w:numId="17">
    <w:abstractNumId w:val="31"/>
  </w:num>
  <w:num w:numId="18">
    <w:abstractNumId w:val="12"/>
  </w:num>
  <w:num w:numId="19">
    <w:abstractNumId w:val="27"/>
  </w:num>
  <w:num w:numId="20">
    <w:abstractNumId w:val="9"/>
  </w:num>
  <w:num w:numId="21">
    <w:abstractNumId w:val="10"/>
  </w:num>
  <w:num w:numId="22">
    <w:abstractNumId w:val="10"/>
  </w:num>
  <w:num w:numId="23">
    <w:abstractNumId w:val="10"/>
  </w:num>
  <w:num w:numId="24">
    <w:abstractNumId w:val="10"/>
  </w:num>
  <w:num w:numId="25">
    <w:abstractNumId w:val="28"/>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7"/>
  </w:num>
  <w:num w:numId="29">
    <w:abstractNumId w:val="29"/>
  </w:num>
  <w:num w:numId="30">
    <w:abstractNumId w:val="32"/>
  </w:num>
  <w:num w:numId="31">
    <w:abstractNumId w:val="23"/>
  </w:num>
  <w:num w:numId="32">
    <w:abstractNumId w:val="20"/>
  </w:num>
  <w:num w:numId="33">
    <w:abstractNumId w:val="30"/>
  </w:num>
  <w:num w:numId="34">
    <w:abstractNumId w:val="21"/>
    <w:lvlOverride w:ilvl="0">
      <w:startOverride w:val="1"/>
    </w:lvlOverride>
  </w:num>
  <w:num w:numId="35">
    <w:abstractNumId w:val="22"/>
  </w:num>
  <w:num w:numId="36">
    <w:abstractNumId w:val="29"/>
    <w:lvlOverride w:ilvl="0">
      <w:startOverride w:val="1"/>
    </w:lvlOverride>
  </w:num>
  <w:num w:numId="37">
    <w:abstractNumId w:val="13"/>
  </w:num>
  <w:num w:numId="38">
    <w:abstractNumId w:val="29"/>
    <w:lvlOverride w:ilvl="0">
      <w:startOverride w:val="1"/>
    </w:lvlOverride>
  </w:num>
  <w:num w:numId="39">
    <w:abstractNumId w:val="33"/>
  </w:num>
  <w:num w:numId="40">
    <w:abstractNumId w:val="29"/>
    <w:lvlOverride w:ilvl="0">
      <w:startOverride w:val="1"/>
    </w:lvlOverride>
  </w:num>
  <w:num w:numId="41">
    <w:abstractNumId w:val="7"/>
  </w:num>
  <w:num w:numId="42">
    <w:abstractNumId w:val="0"/>
  </w:num>
  <w:num w:numId="43">
    <w:abstractNumId w:val="2"/>
  </w:num>
  <w:num w:numId="44">
    <w:abstractNumId w:val="4"/>
  </w:num>
  <w:num w:numId="45">
    <w:abstractNumId w:val="5"/>
  </w:num>
  <w:num w:numId="46">
    <w:abstractNumId w:val="3"/>
  </w:num>
  <w:num w:numId="47">
    <w:abstractNumId w:val="25"/>
  </w:num>
  <w:num w:numId="48">
    <w:abstractNumId w:val="6"/>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0D5"/>
    <w:rsid w:val="00046162"/>
    <w:rsid w:val="00051F66"/>
    <w:rsid w:val="000B0E16"/>
    <w:rsid w:val="00127943"/>
    <w:rsid w:val="00132D38"/>
    <w:rsid w:val="001B1802"/>
    <w:rsid w:val="001B356C"/>
    <w:rsid w:val="00223F8D"/>
    <w:rsid w:val="002C4AA9"/>
    <w:rsid w:val="002D3AA6"/>
    <w:rsid w:val="003876B5"/>
    <w:rsid w:val="00402962"/>
    <w:rsid w:val="00423C6B"/>
    <w:rsid w:val="00457F22"/>
    <w:rsid w:val="00494339"/>
    <w:rsid w:val="00537208"/>
    <w:rsid w:val="00563F57"/>
    <w:rsid w:val="005674ED"/>
    <w:rsid w:val="00577147"/>
    <w:rsid w:val="005B24E7"/>
    <w:rsid w:val="005E0B6E"/>
    <w:rsid w:val="00613412"/>
    <w:rsid w:val="006140E2"/>
    <w:rsid w:val="006269B0"/>
    <w:rsid w:val="006323ED"/>
    <w:rsid w:val="00672AE8"/>
    <w:rsid w:val="006C2C00"/>
    <w:rsid w:val="00705AAF"/>
    <w:rsid w:val="00765C6F"/>
    <w:rsid w:val="00771F6A"/>
    <w:rsid w:val="00797711"/>
    <w:rsid w:val="007B2727"/>
    <w:rsid w:val="007C24AC"/>
    <w:rsid w:val="008E5BD9"/>
    <w:rsid w:val="00954548"/>
    <w:rsid w:val="00A43DC3"/>
    <w:rsid w:val="00AD6EA0"/>
    <w:rsid w:val="00AF5796"/>
    <w:rsid w:val="00B02673"/>
    <w:rsid w:val="00B53B4C"/>
    <w:rsid w:val="00CC30D5"/>
    <w:rsid w:val="00CC669A"/>
    <w:rsid w:val="00D1070B"/>
    <w:rsid w:val="00D1578A"/>
    <w:rsid w:val="00D23BD6"/>
    <w:rsid w:val="00D56DF7"/>
    <w:rsid w:val="00D80A2E"/>
    <w:rsid w:val="00D8418F"/>
    <w:rsid w:val="00D937A6"/>
    <w:rsid w:val="00DC572A"/>
    <w:rsid w:val="00F042CB"/>
    <w:rsid w:val="00F069B4"/>
    <w:rsid w:val="00F724E0"/>
    <w:rsid w:val="00FD7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43DC3"/>
    <w:pPr>
      <w:widowControl w:val="0"/>
      <w:spacing w:line="360" w:lineRule="auto"/>
      <w:ind w:rightChars="200" w:right="200"/>
      <w:jc w:val="both"/>
    </w:pPr>
    <w:rPr>
      <w:sz w:val="24"/>
    </w:rPr>
  </w:style>
  <w:style w:type="paragraph" w:styleId="10">
    <w:name w:val="heading 1"/>
    <w:basedOn w:val="a0"/>
    <w:next w:val="a1"/>
    <w:link w:val="1Char"/>
    <w:autoRedefine/>
    <w:qFormat/>
    <w:rsid w:val="006140E2"/>
    <w:pPr>
      <w:keepNext/>
      <w:keepLines/>
      <w:numPr>
        <w:numId w:val="29"/>
      </w:numPr>
      <w:spacing w:beforeLines="100" w:before="312" w:afterLines="100" w:after="312" w:line="240" w:lineRule="auto"/>
      <w:ind w:right="480"/>
      <w:jc w:val="left"/>
      <w:outlineLvl w:val="0"/>
    </w:pPr>
    <w:rPr>
      <w:rFonts w:ascii="Times New Roman" w:hAnsi="Times New Roman"/>
      <w:b/>
      <w:bCs/>
      <w:kern w:val="44"/>
      <w:sz w:val="36"/>
      <w:szCs w:val="44"/>
    </w:rPr>
  </w:style>
  <w:style w:type="paragraph" w:styleId="2">
    <w:name w:val="heading 2"/>
    <w:aliases w:val="Chapter X.X. Statement,h2,2,Header 2,l2,Level 2 Head,heading 2,prop2,PIM2,H2,Heading 21"/>
    <w:basedOn w:val="a0"/>
    <w:next w:val="a1"/>
    <w:link w:val="2Char"/>
    <w:autoRedefine/>
    <w:qFormat/>
    <w:rsid w:val="00046162"/>
    <w:pPr>
      <w:keepNext/>
      <w:keepLines/>
      <w:ind w:right="480"/>
      <w:outlineLvl w:val="1"/>
    </w:pPr>
    <w:rPr>
      <w:rFonts w:ascii="Times New Roman" w:hAnsi="Times New Roman"/>
      <w:b/>
      <w:bCs/>
      <w:sz w:val="30"/>
      <w:szCs w:val="32"/>
    </w:rPr>
  </w:style>
  <w:style w:type="paragraph" w:styleId="3">
    <w:name w:val="heading 3"/>
    <w:basedOn w:val="a0"/>
    <w:next w:val="a1"/>
    <w:link w:val="3Char"/>
    <w:autoRedefine/>
    <w:qFormat/>
    <w:rsid w:val="00D23BD6"/>
    <w:pPr>
      <w:keepNext/>
      <w:keepLines/>
      <w:numPr>
        <w:numId w:val="19"/>
      </w:numPr>
      <w:spacing w:beforeLines="50" w:before="156" w:afterLines="50" w:after="156" w:line="240" w:lineRule="auto"/>
      <w:outlineLvl w:val="2"/>
    </w:pPr>
    <w:rPr>
      <w:rFonts w:ascii="Times New Roman" w:hAnsi="Times New Roman"/>
      <w:b/>
      <w:bCs/>
      <w:sz w:val="30"/>
      <w:szCs w:val="32"/>
    </w:rPr>
  </w:style>
  <w:style w:type="paragraph" w:styleId="4">
    <w:name w:val="heading 4"/>
    <w:basedOn w:val="a0"/>
    <w:next w:val="a1"/>
    <w:link w:val="4Char"/>
    <w:autoRedefine/>
    <w:qFormat/>
    <w:rsid w:val="00D8418F"/>
    <w:pPr>
      <w:keepNext/>
      <w:keepLines/>
      <w:numPr>
        <w:ilvl w:val="3"/>
        <w:numId w:val="1"/>
      </w:numPr>
      <w:spacing w:beforeLines="50" w:afterLines="50" w:line="240" w:lineRule="auto"/>
      <w:ind w:left="0" w:firstLine="0"/>
      <w:outlineLvl w:val="3"/>
    </w:pPr>
    <w:rPr>
      <w:rFonts w:ascii="Times New Roman" w:hAnsi="Times New Roman"/>
      <w:b/>
      <w:bCs/>
      <w:sz w:val="28"/>
      <w:szCs w:val="28"/>
    </w:rPr>
  </w:style>
  <w:style w:type="paragraph" w:styleId="5">
    <w:name w:val="heading 5"/>
    <w:basedOn w:val="a0"/>
    <w:next w:val="a1"/>
    <w:link w:val="5Char"/>
    <w:autoRedefine/>
    <w:qFormat/>
    <w:rsid w:val="00051F66"/>
    <w:pPr>
      <w:keepNext/>
      <w:keepLines/>
      <w:numPr>
        <w:ilvl w:val="4"/>
        <w:numId w:val="1"/>
      </w:numPr>
      <w:spacing w:beforeLines="50" w:afterLines="50" w:line="240" w:lineRule="auto"/>
      <w:ind w:left="0" w:firstLine="0"/>
      <w:outlineLvl w:val="4"/>
    </w:pPr>
    <w:rPr>
      <w:rFonts w:ascii="Times New Roman" w:hAnsi="Times New Roman"/>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nhideWhenUsed/>
    <w:rsid w:val="00051F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51F66"/>
    <w:rPr>
      <w:sz w:val="18"/>
      <w:szCs w:val="18"/>
    </w:rPr>
  </w:style>
  <w:style w:type="paragraph" w:styleId="a6">
    <w:name w:val="footer"/>
    <w:basedOn w:val="a0"/>
    <w:link w:val="Char0"/>
    <w:unhideWhenUsed/>
    <w:rsid w:val="00051F66"/>
    <w:pPr>
      <w:tabs>
        <w:tab w:val="center" w:pos="4153"/>
        <w:tab w:val="right" w:pos="8306"/>
      </w:tabs>
      <w:snapToGrid w:val="0"/>
      <w:jc w:val="left"/>
    </w:pPr>
    <w:rPr>
      <w:sz w:val="18"/>
      <w:szCs w:val="18"/>
    </w:rPr>
  </w:style>
  <w:style w:type="character" w:customStyle="1" w:styleId="Char0">
    <w:name w:val="页脚 Char"/>
    <w:basedOn w:val="a2"/>
    <w:link w:val="a6"/>
    <w:rsid w:val="00051F66"/>
    <w:rPr>
      <w:sz w:val="18"/>
      <w:szCs w:val="18"/>
    </w:rPr>
  </w:style>
  <w:style w:type="character" w:styleId="a7">
    <w:name w:val="Hyperlink"/>
    <w:basedOn w:val="a2"/>
    <w:uiPriority w:val="99"/>
    <w:rsid w:val="00051F66"/>
    <w:rPr>
      <w:color w:val="0000FF"/>
      <w:u w:val="single"/>
    </w:rPr>
  </w:style>
  <w:style w:type="paragraph" w:styleId="11">
    <w:name w:val="toc 1"/>
    <w:basedOn w:val="a0"/>
    <w:next w:val="a0"/>
    <w:autoRedefine/>
    <w:uiPriority w:val="39"/>
    <w:qFormat/>
    <w:rsid w:val="006269B0"/>
    <w:pPr>
      <w:tabs>
        <w:tab w:val="right" w:leader="dot" w:pos="9344"/>
      </w:tabs>
      <w:spacing w:before="120" w:after="120"/>
      <w:ind w:right="480"/>
      <w:jc w:val="center"/>
    </w:pPr>
    <w:rPr>
      <w:b/>
      <w:bCs/>
      <w:caps/>
      <w:noProof/>
      <w:sz w:val="52"/>
      <w:szCs w:val="52"/>
    </w:rPr>
  </w:style>
  <w:style w:type="paragraph" w:styleId="20">
    <w:name w:val="toc 2"/>
    <w:basedOn w:val="a0"/>
    <w:next w:val="a0"/>
    <w:autoRedefine/>
    <w:uiPriority w:val="39"/>
    <w:qFormat/>
    <w:rsid w:val="00051F66"/>
    <w:pPr>
      <w:ind w:left="210"/>
      <w:jc w:val="left"/>
    </w:pPr>
    <w:rPr>
      <w:smallCaps/>
      <w:sz w:val="20"/>
      <w:szCs w:val="20"/>
    </w:rPr>
  </w:style>
  <w:style w:type="paragraph" w:styleId="30">
    <w:name w:val="toc 3"/>
    <w:basedOn w:val="a0"/>
    <w:next w:val="a0"/>
    <w:autoRedefine/>
    <w:uiPriority w:val="39"/>
    <w:qFormat/>
    <w:rsid w:val="00051F66"/>
    <w:pPr>
      <w:ind w:left="420"/>
      <w:jc w:val="left"/>
    </w:pPr>
    <w:rPr>
      <w:iCs/>
      <w:sz w:val="20"/>
      <w:szCs w:val="20"/>
    </w:rPr>
  </w:style>
  <w:style w:type="character" w:customStyle="1" w:styleId="1Char">
    <w:name w:val="标题 1 Char"/>
    <w:basedOn w:val="a2"/>
    <w:link w:val="10"/>
    <w:rsid w:val="006140E2"/>
    <w:rPr>
      <w:rFonts w:ascii="Times New Roman" w:hAnsi="Times New Roman"/>
      <w:b/>
      <w:bCs/>
      <w:kern w:val="44"/>
      <w:sz w:val="36"/>
      <w:szCs w:val="44"/>
    </w:rPr>
  </w:style>
  <w:style w:type="character" w:customStyle="1" w:styleId="2Char">
    <w:name w:val="标题 2 Char"/>
    <w:aliases w:val="Chapter X.X. Statement Char,h2 Char,2 Char,Header 2 Char,l2 Char,Level 2 Head Char,heading 2 Char,prop2 Char,PIM2 Char,H2 Char,Heading 21 Char"/>
    <w:basedOn w:val="a2"/>
    <w:link w:val="2"/>
    <w:rsid w:val="00046162"/>
    <w:rPr>
      <w:rFonts w:ascii="Times New Roman" w:eastAsia="宋体" w:hAnsi="Times New Roman" w:cs="Times New Roman"/>
      <w:b/>
      <w:bCs/>
      <w:sz w:val="30"/>
      <w:szCs w:val="32"/>
    </w:rPr>
  </w:style>
  <w:style w:type="character" w:customStyle="1" w:styleId="3Char">
    <w:name w:val="标题 3 Char"/>
    <w:basedOn w:val="a2"/>
    <w:link w:val="3"/>
    <w:rsid w:val="00D23BD6"/>
    <w:rPr>
      <w:rFonts w:ascii="Times New Roman" w:eastAsia="宋体" w:hAnsi="Times New Roman" w:cs="Times New Roman"/>
      <w:b/>
      <w:bCs/>
      <w:sz w:val="30"/>
      <w:szCs w:val="32"/>
    </w:rPr>
  </w:style>
  <w:style w:type="character" w:customStyle="1" w:styleId="4Char">
    <w:name w:val="标题 4 Char"/>
    <w:basedOn w:val="a2"/>
    <w:link w:val="4"/>
    <w:rsid w:val="00D8418F"/>
    <w:rPr>
      <w:rFonts w:ascii="Times New Roman" w:eastAsia="宋体" w:hAnsi="Times New Roman" w:cs="Times New Roman"/>
      <w:b/>
      <w:bCs/>
      <w:sz w:val="28"/>
      <w:szCs w:val="28"/>
    </w:rPr>
  </w:style>
  <w:style w:type="character" w:customStyle="1" w:styleId="5Char">
    <w:name w:val="标题 5 Char"/>
    <w:basedOn w:val="a2"/>
    <w:link w:val="5"/>
    <w:uiPriority w:val="6"/>
    <w:rsid w:val="00051F66"/>
    <w:rPr>
      <w:rFonts w:ascii="Times New Roman" w:eastAsia="宋体" w:hAnsi="Times New Roman" w:cs="Times New Roman"/>
      <w:b/>
      <w:bCs/>
      <w:sz w:val="24"/>
      <w:szCs w:val="28"/>
    </w:rPr>
  </w:style>
  <w:style w:type="table" w:styleId="a8">
    <w:name w:val="Table Grid"/>
    <w:basedOn w:val="a3"/>
    <w:uiPriority w:val="59"/>
    <w:rsid w:val="00051F66"/>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9">
    <w:name w:val="表头文字样式"/>
    <w:basedOn w:val="a1"/>
    <w:rsid w:val="00051F66"/>
    <w:pPr>
      <w:ind w:firstLineChars="0" w:firstLine="0"/>
      <w:jc w:val="center"/>
    </w:pPr>
    <w:rPr>
      <w:b/>
    </w:rPr>
  </w:style>
  <w:style w:type="paragraph" w:customStyle="1" w:styleId="a1">
    <w:name w:val="正文样式"/>
    <w:basedOn w:val="a0"/>
    <w:uiPriority w:val="7"/>
    <w:qFormat/>
    <w:rsid w:val="00051F66"/>
    <w:pPr>
      <w:ind w:firstLineChars="200" w:firstLine="480"/>
    </w:pPr>
    <w:rPr>
      <w:rFonts w:ascii="Times New Roman" w:hAnsi="Times New Roman"/>
      <w:szCs w:val="24"/>
    </w:rPr>
  </w:style>
  <w:style w:type="paragraph" w:customStyle="1" w:styleId="1">
    <w:name w:val="表格编号样式1"/>
    <w:basedOn w:val="a0"/>
    <w:rsid w:val="00051F66"/>
    <w:pPr>
      <w:numPr>
        <w:numId w:val="2"/>
      </w:numPr>
    </w:pPr>
    <w:rPr>
      <w:rFonts w:ascii="Times New Roman" w:hAnsi="Times New Roman"/>
    </w:rPr>
  </w:style>
  <w:style w:type="paragraph" w:styleId="aa">
    <w:name w:val="List Paragraph"/>
    <w:basedOn w:val="a0"/>
    <w:uiPriority w:val="34"/>
    <w:qFormat/>
    <w:rsid w:val="00051F66"/>
    <w:pPr>
      <w:ind w:firstLineChars="200" w:firstLine="420"/>
    </w:pPr>
  </w:style>
  <w:style w:type="numbering" w:customStyle="1" w:styleId="a">
    <w:name w:val="二级标题"/>
    <w:uiPriority w:val="99"/>
    <w:semiHidden/>
    <w:rsid w:val="00D80A2E"/>
    <w:pPr>
      <w:numPr>
        <w:numId w:val="5"/>
      </w:numPr>
    </w:pPr>
  </w:style>
  <w:style w:type="paragraph" w:customStyle="1" w:styleId="ab">
    <w:name w:val="表格文字样式"/>
    <w:basedOn w:val="a0"/>
    <w:link w:val="Char1"/>
    <w:qFormat/>
    <w:rsid w:val="00D80A2E"/>
    <w:rPr>
      <w:rFonts w:ascii="Times New Roman" w:hAnsi="Times New Roman"/>
    </w:rPr>
  </w:style>
  <w:style w:type="character" w:customStyle="1" w:styleId="Char1">
    <w:name w:val="表格文字样式 Char"/>
    <w:link w:val="ab"/>
    <w:locked/>
    <w:rsid w:val="00D80A2E"/>
    <w:rPr>
      <w:rFonts w:ascii="Times New Roman" w:eastAsia="宋体" w:hAnsi="Times New Roman" w:cs="Times New Roman"/>
      <w:szCs w:val="21"/>
    </w:rPr>
  </w:style>
  <w:style w:type="paragraph" w:styleId="ac">
    <w:name w:val="List"/>
    <w:basedOn w:val="a0"/>
    <w:unhideWhenUsed/>
    <w:rsid w:val="00DC572A"/>
    <w:pPr>
      <w:widowControl/>
    </w:pPr>
    <w:rPr>
      <w:rFonts w:ascii="Times New Roman" w:hAnsi="Times New Roman"/>
      <w:bCs/>
      <w:kern w:val="0"/>
      <w:lang w:eastAsia="en-US" w:bidi="he-IL"/>
    </w:rPr>
  </w:style>
  <w:style w:type="paragraph" w:styleId="ad">
    <w:name w:val="Balloon Text"/>
    <w:basedOn w:val="a0"/>
    <w:link w:val="Char2"/>
    <w:uiPriority w:val="99"/>
    <w:semiHidden/>
    <w:unhideWhenUsed/>
    <w:rsid w:val="00AD6EA0"/>
    <w:pPr>
      <w:spacing w:line="240" w:lineRule="auto"/>
    </w:pPr>
    <w:rPr>
      <w:sz w:val="18"/>
      <w:szCs w:val="18"/>
    </w:rPr>
  </w:style>
  <w:style w:type="character" w:customStyle="1" w:styleId="Char2">
    <w:name w:val="批注框文本 Char"/>
    <w:basedOn w:val="a2"/>
    <w:link w:val="ad"/>
    <w:uiPriority w:val="99"/>
    <w:semiHidden/>
    <w:rsid w:val="00AD6EA0"/>
    <w:rPr>
      <w:rFonts w:ascii="Calibri" w:eastAsia="宋体" w:hAnsi="Calibri" w:cs="Times New Roman"/>
      <w:sz w:val="18"/>
      <w:szCs w:val="18"/>
    </w:rPr>
  </w:style>
  <w:style w:type="table" w:customStyle="1" w:styleId="12">
    <w:name w:val="网格型1"/>
    <w:basedOn w:val="a3"/>
    <w:next w:val="a8"/>
    <w:qFormat/>
    <w:rsid w:val="00AD6EA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标题2"/>
    <w:basedOn w:val="2"/>
    <w:link w:val="2Char0"/>
    <w:qFormat/>
    <w:rsid w:val="00046162"/>
    <w:rPr>
      <w:sz w:val="32"/>
    </w:rPr>
  </w:style>
  <w:style w:type="character" w:customStyle="1" w:styleId="2Char0">
    <w:name w:val="标题2 Char"/>
    <w:basedOn w:val="2Char"/>
    <w:link w:val="21"/>
    <w:rsid w:val="00046162"/>
    <w:rPr>
      <w:rFonts w:ascii="Times New Roman" w:eastAsia="宋体" w:hAnsi="Times New Roman" w:cs="Times New Roman"/>
      <w:b/>
      <w:bCs/>
      <w:sz w:val="32"/>
      <w:szCs w:val="32"/>
    </w:rPr>
  </w:style>
  <w:style w:type="paragraph" w:customStyle="1" w:styleId="WPSOffice2">
    <w:name w:val="WPSOffice手动目录 2"/>
    <w:rsid w:val="001B356C"/>
    <w:pPr>
      <w:ind w:leftChars="200" w:left="200"/>
    </w:pPr>
    <w:rPr>
      <w:rFonts w:ascii="Times New Roman" w:eastAsia="宋体" w:hAnsi="Times New Roman" w:cs="Times New Roman"/>
      <w:kern w:val="0"/>
      <w:sz w:val="20"/>
      <w:szCs w:val="20"/>
    </w:rPr>
  </w:style>
  <w:style w:type="character" w:customStyle="1" w:styleId="Char10">
    <w:name w:val="标题 Char1"/>
    <w:link w:val="ae"/>
    <w:rsid w:val="001B356C"/>
    <w:rPr>
      <w:rFonts w:ascii="Cambria" w:hAnsi="Cambria" w:cs="Times New Roman"/>
      <w:b/>
      <w:bCs/>
      <w:sz w:val="44"/>
      <w:szCs w:val="32"/>
    </w:rPr>
  </w:style>
  <w:style w:type="character" w:customStyle="1" w:styleId="p0Char">
    <w:name w:val="p0 Char"/>
    <w:link w:val="p0"/>
    <w:rsid w:val="001B356C"/>
  </w:style>
  <w:style w:type="paragraph" w:styleId="ae">
    <w:name w:val="Title"/>
    <w:basedOn w:val="a0"/>
    <w:next w:val="a0"/>
    <w:link w:val="Char10"/>
    <w:qFormat/>
    <w:rsid w:val="001B356C"/>
    <w:pPr>
      <w:spacing w:line="240" w:lineRule="auto"/>
      <w:ind w:rightChars="0" w:right="0"/>
      <w:jc w:val="center"/>
      <w:outlineLvl w:val="0"/>
    </w:pPr>
    <w:rPr>
      <w:rFonts w:ascii="Cambria" w:hAnsi="Cambria" w:cs="Times New Roman"/>
      <w:b/>
      <w:bCs/>
      <w:sz w:val="44"/>
      <w:szCs w:val="32"/>
    </w:rPr>
  </w:style>
  <w:style w:type="character" w:customStyle="1" w:styleId="Char3">
    <w:name w:val="标题 Char"/>
    <w:basedOn w:val="a2"/>
    <w:uiPriority w:val="10"/>
    <w:rsid w:val="001B356C"/>
    <w:rPr>
      <w:rFonts w:asciiTheme="majorHAnsi" w:eastAsia="宋体" w:hAnsiTheme="majorHAnsi" w:cstheme="majorBidi"/>
      <w:b/>
      <w:bCs/>
      <w:sz w:val="32"/>
      <w:szCs w:val="32"/>
    </w:rPr>
  </w:style>
  <w:style w:type="paragraph" w:styleId="af">
    <w:name w:val="caption"/>
    <w:basedOn w:val="a0"/>
    <w:next w:val="a0"/>
    <w:qFormat/>
    <w:rsid w:val="001B356C"/>
    <w:pPr>
      <w:spacing w:line="240" w:lineRule="auto"/>
      <w:ind w:rightChars="0" w:right="0"/>
    </w:pPr>
    <w:rPr>
      <w:rFonts w:ascii="Cambria" w:eastAsia="黑体" w:hAnsi="Cambria" w:cs="Times New Roman"/>
      <w:sz w:val="20"/>
      <w:szCs w:val="20"/>
    </w:rPr>
  </w:style>
  <w:style w:type="paragraph" w:customStyle="1" w:styleId="p0">
    <w:name w:val="p0"/>
    <w:basedOn w:val="a0"/>
    <w:link w:val="p0Char"/>
    <w:rsid w:val="001B356C"/>
    <w:pPr>
      <w:widowControl/>
      <w:spacing w:line="240" w:lineRule="auto"/>
      <w:ind w:rightChars="0" w:right="0"/>
    </w:pPr>
    <w:rPr>
      <w:sz w:val="21"/>
    </w:rPr>
  </w:style>
  <w:style w:type="character" w:styleId="af0">
    <w:name w:val="page number"/>
    <w:basedOn w:val="a2"/>
    <w:rsid w:val="007B2727"/>
  </w:style>
  <w:style w:type="paragraph" w:customStyle="1" w:styleId="Normal0">
    <w:name w:val="Normal0"/>
    <w:rsid w:val="007B2727"/>
    <w:rPr>
      <w:rFonts w:ascii="Times New Roman" w:eastAsia="宋体" w:hAnsi="Times New Roman" w:cs="Times New Roman"/>
      <w:noProof/>
      <w:kern w:val="0"/>
      <w:sz w:val="20"/>
      <w:szCs w:val="20"/>
      <w:lang w:eastAsia="en-US"/>
    </w:rPr>
  </w:style>
  <w:style w:type="paragraph" w:styleId="af1">
    <w:name w:val="Body Text"/>
    <w:basedOn w:val="a0"/>
    <w:link w:val="Char4"/>
    <w:semiHidden/>
    <w:rsid w:val="007B2727"/>
    <w:pPr>
      <w:spacing w:line="240" w:lineRule="auto"/>
      <w:ind w:rightChars="0" w:right="0"/>
    </w:pPr>
    <w:rPr>
      <w:rFonts w:ascii="Times New Roman" w:eastAsia="宋体" w:hAnsi="Times New Roman" w:cs="Times New Roman"/>
      <w:i/>
      <w:iCs/>
      <w:sz w:val="18"/>
      <w:szCs w:val="24"/>
    </w:rPr>
  </w:style>
  <w:style w:type="character" w:customStyle="1" w:styleId="Char4">
    <w:name w:val="正文文本 Char"/>
    <w:basedOn w:val="a2"/>
    <w:link w:val="af1"/>
    <w:semiHidden/>
    <w:rsid w:val="007B2727"/>
    <w:rPr>
      <w:rFonts w:ascii="Times New Roman" w:eastAsia="宋体" w:hAnsi="Times New Roman" w:cs="Times New Roman"/>
      <w:i/>
      <w:iCs/>
      <w:sz w:val="18"/>
      <w:szCs w:val="24"/>
    </w:rPr>
  </w:style>
  <w:style w:type="paragraph" w:styleId="HTML">
    <w:name w:val="HTML Preformatted"/>
    <w:basedOn w:val="a0"/>
    <w:link w:val="HTMLChar"/>
    <w:uiPriority w:val="99"/>
    <w:unhideWhenUsed/>
    <w:rsid w:val="007B27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Chars="0" w:right="0"/>
      <w:jc w:val="left"/>
    </w:pPr>
    <w:rPr>
      <w:rFonts w:ascii="宋体" w:eastAsia="宋体" w:hAnsi="宋体" w:cs="宋体"/>
      <w:kern w:val="0"/>
      <w:szCs w:val="24"/>
    </w:rPr>
  </w:style>
  <w:style w:type="character" w:customStyle="1" w:styleId="HTMLChar">
    <w:name w:val="HTML 预设格式 Char"/>
    <w:basedOn w:val="a2"/>
    <w:link w:val="HTML"/>
    <w:uiPriority w:val="99"/>
    <w:rsid w:val="007B2727"/>
    <w:rPr>
      <w:rFonts w:ascii="宋体" w:eastAsia="宋体" w:hAnsi="宋体" w:cs="宋体"/>
      <w:kern w:val="0"/>
      <w:sz w:val="24"/>
      <w:szCs w:val="24"/>
    </w:rPr>
  </w:style>
  <w:style w:type="paragraph" w:customStyle="1" w:styleId="DefaultText">
    <w:name w:val="Default Text"/>
    <w:basedOn w:val="a0"/>
    <w:rsid w:val="007B2727"/>
    <w:pPr>
      <w:autoSpaceDE w:val="0"/>
      <w:autoSpaceDN w:val="0"/>
      <w:adjustRightInd w:val="0"/>
      <w:spacing w:line="240" w:lineRule="auto"/>
      <w:ind w:rightChars="0" w:right="0"/>
      <w:jc w:val="left"/>
    </w:pPr>
    <w:rPr>
      <w:rFonts w:ascii="Times New Roman" w:eastAsia="宋体" w:hAnsi="Times New Roman" w:cs="Times New Roman"/>
      <w:kern w:val="0"/>
      <w:szCs w:val="24"/>
    </w:rPr>
  </w:style>
  <w:style w:type="paragraph" w:customStyle="1" w:styleId="af2">
    <w:name w:val="缺省文本"/>
    <w:basedOn w:val="a0"/>
    <w:rsid w:val="007B2727"/>
    <w:pPr>
      <w:autoSpaceDE w:val="0"/>
      <w:autoSpaceDN w:val="0"/>
      <w:adjustRightInd w:val="0"/>
      <w:ind w:rightChars="0" w:right="0"/>
      <w:jc w:val="left"/>
    </w:pPr>
    <w:rPr>
      <w:rFonts w:ascii="Times New Roman" w:eastAsia="宋体" w:hAnsi="Times New Roman" w:cs="Times New Roman"/>
      <w:kern w:val="0"/>
      <w:sz w:val="21"/>
    </w:rPr>
  </w:style>
  <w:style w:type="paragraph" w:customStyle="1" w:styleId="af3">
    <w:name w:val="表格文本"/>
    <w:basedOn w:val="a0"/>
    <w:rsid w:val="007B2727"/>
    <w:pPr>
      <w:tabs>
        <w:tab w:val="decimal" w:pos="0"/>
      </w:tabs>
      <w:autoSpaceDE w:val="0"/>
      <w:autoSpaceDN w:val="0"/>
      <w:adjustRightInd w:val="0"/>
      <w:spacing w:line="240" w:lineRule="auto"/>
      <w:ind w:rightChars="0" w:right="0"/>
      <w:jc w:val="left"/>
    </w:pPr>
    <w:rPr>
      <w:rFonts w:ascii="Times New Roman" w:eastAsia="宋体" w:hAnsi="Times New Roman" w:cs="Times New Roman"/>
      <w:kern w:val="0"/>
      <w:sz w:val="21"/>
    </w:rPr>
  </w:style>
  <w:style w:type="character" w:customStyle="1" w:styleId="af4">
    <w:name w:val="标题 字符"/>
    <w:rsid w:val="00613412"/>
    <w:rPr>
      <w:rFonts w:ascii="Cambria" w:hAnsi="Cambria" w:cs="Times New Roman"/>
      <w:b/>
      <w:bCs/>
      <w:kern w:val="2"/>
      <w:sz w:val="44"/>
      <w:szCs w:val="32"/>
    </w:rPr>
  </w:style>
  <w:style w:type="paragraph" w:customStyle="1" w:styleId="210">
    <w:name w:val="样式 首行缩进:  2 字符1"/>
    <w:basedOn w:val="a0"/>
    <w:rsid w:val="006269B0"/>
    <w:pPr>
      <w:spacing w:line="240" w:lineRule="auto"/>
      <w:ind w:rightChars="0" w:right="0" w:firstLineChars="200" w:firstLine="420"/>
    </w:pPr>
    <w:rPr>
      <w:rFonts w:ascii="Calibri" w:eastAsia="宋体" w:hAnsi="Calibri" w:cs="宋体"/>
      <w:szCs w:val="20"/>
    </w:rPr>
  </w:style>
  <w:style w:type="paragraph" w:customStyle="1" w:styleId="212">
    <w:name w:val="样式 样式 首行缩进:  2 字符1 + 首行缩进:  2 字符"/>
    <w:basedOn w:val="210"/>
    <w:rsid w:val="006269B0"/>
    <w:pPr>
      <w:spacing w:line="440" w:lineRule="exact"/>
      <w:ind w:firstLine="200"/>
    </w:pPr>
  </w:style>
  <w:style w:type="character" w:styleId="af5">
    <w:name w:val="Strong"/>
    <w:qFormat/>
    <w:rsid w:val="006269B0"/>
    <w:rPr>
      <w:b/>
    </w:rPr>
  </w:style>
  <w:style w:type="paragraph" w:styleId="af6">
    <w:name w:val="Normal (Web)"/>
    <w:basedOn w:val="a0"/>
    <w:rsid w:val="006269B0"/>
    <w:pPr>
      <w:spacing w:before="100" w:beforeAutospacing="1" w:after="100" w:afterAutospacing="1" w:line="240" w:lineRule="auto"/>
      <w:ind w:rightChars="0" w:right="0"/>
      <w:jc w:val="left"/>
    </w:pPr>
    <w:rPr>
      <w:rFonts w:ascii="Calibri" w:eastAsia="宋体" w:hAnsi="Calibri" w:cs="Times New Roman"/>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43DC3"/>
    <w:pPr>
      <w:widowControl w:val="0"/>
      <w:spacing w:line="360" w:lineRule="auto"/>
      <w:ind w:rightChars="200" w:right="200"/>
      <w:jc w:val="both"/>
    </w:pPr>
    <w:rPr>
      <w:sz w:val="24"/>
    </w:rPr>
  </w:style>
  <w:style w:type="paragraph" w:styleId="10">
    <w:name w:val="heading 1"/>
    <w:basedOn w:val="a0"/>
    <w:next w:val="a1"/>
    <w:link w:val="1Char"/>
    <w:autoRedefine/>
    <w:qFormat/>
    <w:rsid w:val="006140E2"/>
    <w:pPr>
      <w:keepNext/>
      <w:keepLines/>
      <w:numPr>
        <w:numId w:val="29"/>
      </w:numPr>
      <w:spacing w:beforeLines="100" w:before="312" w:afterLines="100" w:after="312" w:line="240" w:lineRule="auto"/>
      <w:ind w:right="480"/>
      <w:jc w:val="left"/>
      <w:outlineLvl w:val="0"/>
    </w:pPr>
    <w:rPr>
      <w:rFonts w:ascii="Times New Roman" w:hAnsi="Times New Roman"/>
      <w:b/>
      <w:bCs/>
      <w:kern w:val="44"/>
      <w:sz w:val="36"/>
      <w:szCs w:val="44"/>
    </w:rPr>
  </w:style>
  <w:style w:type="paragraph" w:styleId="2">
    <w:name w:val="heading 2"/>
    <w:aliases w:val="Chapter X.X. Statement,h2,2,Header 2,l2,Level 2 Head,heading 2,prop2,PIM2,H2,Heading 21"/>
    <w:basedOn w:val="a0"/>
    <w:next w:val="a1"/>
    <w:link w:val="2Char"/>
    <w:autoRedefine/>
    <w:qFormat/>
    <w:rsid w:val="00046162"/>
    <w:pPr>
      <w:keepNext/>
      <w:keepLines/>
      <w:ind w:right="480"/>
      <w:outlineLvl w:val="1"/>
    </w:pPr>
    <w:rPr>
      <w:rFonts w:ascii="Times New Roman" w:hAnsi="Times New Roman"/>
      <w:b/>
      <w:bCs/>
      <w:sz w:val="30"/>
      <w:szCs w:val="32"/>
    </w:rPr>
  </w:style>
  <w:style w:type="paragraph" w:styleId="3">
    <w:name w:val="heading 3"/>
    <w:basedOn w:val="a0"/>
    <w:next w:val="a1"/>
    <w:link w:val="3Char"/>
    <w:autoRedefine/>
    <w:qFormat/>
    <w:rsid w:val="00D23BD6"/>
    <w:pPr>
      <w:keepNext/>
      <w:keepLines/>
      <w:numPr>
        <w:numId w:val="19"/>
      </w:numPr>
      <w:spacing w:beforeLines="50" w:before="156" w:afterLines="50" w:after="156" w:line="240" w:lineRule="auto"/>
      <w:outlineLvl w:val="2"/>
    </w:pPr>
    <w:rPr>
      <w:rFonts w:ascii="Times New Roman" w:hAnsi="Times New Roman"/>
      <w:b/>
      <w:bCs/>
      <w:sz w:val="30"/>
      <w:szCs w:val="32"/>
    </w:rPr>
  </w:style>
  <w:style w:type="paragraph" w:styleId="4">
    <w:name w:val="heading 4"/>
    <w:basedOn w:val="a0"/>
    <w:next w:val="a1"/>
    <w:link w:val="4Char"/>
    <w:autoRedefine/>
    <w:qFormat/>
    <w:rsid w:val="00D8418F"/>
    <w:pPr>
      <w:keepNext/>
      <w:keepLines/>
      <w:numPr>
        <w:ilvl w:val="3"/>
        <w:numId w:val="1"/>
      </w:numPr>
      <w:spacing w:beforeLines="50" w:afterLines="50" w:line="240" w:lineRule="auto"/>
      <w:ind w:left="0" w:firstLine="0"/>
      <w:outlineLvl w:val="3"/>
    </w:pPr>
    <w:rPr>
      <w:rFonts w:ascii="Times New Roman" w:hAnsi="Times New Roman"/>
      <w:b/>
      <w:bCs/>
      <w:sz w:val="28"/>
      <w:szCs w:val="28"/>
    </w:rPr>
  </w:style>
  <w:style w:type="paragraph" w:styleId="5">
    <w:name w:val="heading 5"/>
    <w:basedOn w:val="a0"/>
    <w:next w:val="a1"/>
    <w:link w:val="5Char"/>
    <w:autoRedefine/>
    <w:qFormat/>
    <w:rsid w:val="00051F66"/>
    <w:pPr>
      <w:keepNext/>
      <w:keepLines/>
      <w:numPr>
        <w:ilvl w:val="4"/>
        <w:numId w:val="1"/>
      </w:numPr>
      <w:spacing w:beforeLines="50" w:afterLines="50" w:line="240" w:lineRule="auto"/>
      <w:ind w:left="0" w:firstLine="0"/>
      <w:outlineLvl w:val="4"/>
    </w:pPr>
    <w:rPr>
      <w:rFonts w:ascii="Times New Roman" w:hAnsi="Times New Roman"/>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nhideWhenUsed/>
    <w:rsid w:val="00051F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51F66"/>
    <w:rPr>
      <w:sz w:val="18"/>
      <w:szCs w:val="18"/>
    </w:rPr>
  </w:style>
  <w:style w:type="paragraph" w:styleId="a6">
    <w:name w:val="footer"/>
    <w:basedOn w:val="a0"/>
    <w:link w:val="Char0"/>
    <w:unhideWhenUsed/>
    <w:rsid w:val="00051F66"/>
    <w:pPr>
      <w:tabs>
        <w:tab w:val="center" w:pos="4153"/>
        <w:tab w:val="right" w:pos="8306"/>
      </w:tabs>
      <w:snapToGrid w:val="0"/>
      <w:jc w:val="left"/>
    </w:pPr>
    <w:rPr>
      <w:sz w:val="18"/>
      <w:szCs w:val="18"/>
    </w:rPr>
  </w:style>
  <w:style w:type="character" w:customStyle="1" w:styleId="Char0">
    <w:name w:val="页脚 Char"/>
    <w:basedOn w:val="a2"/>
    <w:link w:val="a6"/>
    <w:rsid w:val="00051F66"/>
    <w:rPr>
      <w:sz w:val="18"/>
      <w:szCs w:val="18"/>
    </w:rPr>
  </w:style>
  <w:style w:type="character" w:styleId="a7">
    <w:name w:val="Hyperlink"/>
    <w:basedOn w:val="a2"/>
    <w:uiPriority w:val="99"/>
    <w:rsid w:val="00051F66"/>
    <w:rPr>
      <w:color w:val="0000FF"/>
      <w:u w:val="single"/>
    </w:rPr>
  </w:style>
  <w:style w:type="paragraph" w:styleId="11">
    <w:name w:val="toc 1"/>
    <w:basedOn w:val="a0"/>
    <w:next w:val="a0"/>
    <w:autoRedefine/>
    <w:uiPriority w:val="39"/>
    <w:qFormat/>
    <w:rsid w:val="006269B0"/>
    <w:pPr>
      <w:tabs>
        <w:tab w:val="right" w:leader="dot" w:pos="9344"/>
      </w:tabs>
      <w:spacing w:before="120" w:after="120"/>
      <w:ind w:right="480"/>
      <w:jc w:val="center"/>
    </w:pPr>
    <w:rPr>
      <w:b/>
      <w:bCs/>
      <w:caps/>
      <w:noProof/>
      <w:sz w:val="52"/>
      <w:szCs w:val="52"/>
    </w:rPr>
  </w:style>
  <w:style w:type="paragraph" w:styleId="20">
    <w:name w:val="toc 2"/>
    <w:basedOn w:val="a0"/>
    <w:next w:val="a0"/>
    <w:autoRedefine/>
    <w:uiPriority w:val="39"/>
    <w:qFormat/>
    <w:rsid w:val="00051F66"/>
    <w:pPr>
      <w:ind w:left="210"/>
      <w:jc w:val="left"/>
    </w:pPr>
    <w:rPr>
      <w:smallCaps/>
      <w:sz w:val="20"/>
      <w:szCs w:val="20"/>
    </w:rPr>
  </w:style>
  <w:style w:type="paragraph" w:styleId="30">
    <w:name w:val="toc 3"/>
    <w:basedOn w:val="a0"/>
    <w:next w:val="a0"/>
    <w:autoRedefine/>
    <w:uiPriority w:val="39"/>
    <w:qFormat/>
    <w:rsid w:val="00051F66"/>
    <w:pPr>
      <w:ind w:left="420"/>
      <w:jc w:val="left"/>
    </w:pPr>
    <w:rPr>
      <w:iCs/>
      <w:sz w:val="20"/>
      <w:szCs w:val="20"/>
    </w:rPr>
  </w:style>
  <w:style w:type="character" w:customStyle="1" w:styleId="1Char">
    <w:name w:val="标题 1 Char"/>
    <w:basedOn w:val="a2"/>
    <w:link w:val="10"/>
    <w:rsid w:val="006140E2"/>
    <w:rPr>
      <w:rFonts w:ascii="Times New Roman" w:hAnsi="Times New Roman"/>
      <w:b/>
      <w:bCs/>
      <w:kern w:val="44"/>
      <w:sz w:val="36"/>
      <w:szCs w:val="44"/>
    </w:rPr>
  </w:style>
  <w:style w:type="character" w:customStyle="1" w:styleId="2Char">
    <w:name w:val="标题 2 Char"/>
    <w:aliases w:val="Chapter X.X. Statement Char,h2 Char,2 Char,Header 2 Char,l2 Char,Level 2 Head Char,heading 2 Char,prop2 Char,PIM2 Char,H2 Char,Heading 21 Char"/>
    <w:basedOn w:val="a2"/>
    <w:link w:val="2"/>
    <w:rsid w:val="00046162"/>
    <w:rPr>
      <w:rFonts w:ascii="Times New Roman" w:eastAsia="宋体" w:hAnsi="Times New Roman" w:cs="Times New Roman"/>
      <w:b/>
      <w:bCs/>
      <w:sz w:val="30"/>
      <w:szCs w:val="32"/>
    </w:rPr>
  </w:style>
  <w:style w:type="character" w:customStyle="1" w:styleId="3Char">
    <w:name w:val="标题 3 Char"/>
    <w:basedOn w:val="a2"/>
    <w:link w:val="3"/>
    <w:rsid w:val="00D23BD6"/>
    <w:rPr>
      <w:rFonts w:ascii="Times New Roman" w:eastAsia="宋体" w:hAnsi="Times New Roman" w:cs="Times New Roman"/>
      <w:b/>
      <w:bCs/>
      <w:sz w:val="30"/>
      <w:szCs w:val="32"/>
    </w:rPr>
  </w:style>
  <w:style w:type="character" w:customStyle="1" w:styleId="4Char">
    <w:name w:val="标题 4 Char"/>
    <w:basedOn w:val="a2"/>
    <w:link w:val="4"/>
    <w:rsid w:val="00D8418F"/>
    <w:rPr>
      <w:rFonts w:ascii="Times New Roman" w:eastAsia="宋体" w:hAnsi="Times New Roman" w:cs="Times New Roman"/>
      <w:b/>
      <w:bCs/>
      <w:sz w:val="28"/>
      <w:szCs w:val="28"/>
    </w:rPr>
  </w:style>
  <w:style w:type="character" w:customStyle="1" w:styleId="5Char">
    <w:name w:val="标题 5 Char"/>
    <w:basedOn w:val="a2"/>
    <w:link w:val="5"/>
    <w:uiPriority w:val="6"/>
    <w:rsid w:val="00051F66"/>
    <w:rPr>
      <w:rFonts w:ascii="Times New Roman" w:eastAsia="宋体" w:hAnsi="Times New Roman" w:cs="Times New Roman"/>
      <w:b/>
      <w:bCs/>
      <w:sz w:val="24"/>
      <w:szCs w:val="28"/>
    </w:rPr>
  </w:style>
  <w:style w:type="table" w:styleId="a8">
    <w:name w:val="Table Grid"/>
    <w:basedOn w:val="a3"/>
    <w:uiPriority w:val="59"/>
    <w:rsid w:val="00051F66"/>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9">
    <w:name w:val="表头文字样式"/>
    <w:basedOn w:val="a1"/>
    <w:rsid w:val="00051F66"/>
    <w:pPr>
      <w:ind w:firstLineChars="0" w:firstLine="0"/>
      <w:jc w:val="center"/>
    </w:pPr>
    <w:rPr>
      <w:b/>
    </w:rPr>
  </w:style>
  <w:style w:type="paragraph" w:customStyle="1" w:styleId="a1">
    <w:name w:val="正文样式"/>
    <w:basedOn w:val="a0"/>
    <w:uiPriority w:val="7"/>
    <w:qFormat/>
    <w:rsid w:val="00051F66"/>
    <w:pPr>
      <w:ind w:firstLineChars="200" w:firstLine="480"/>
    </w:pPr>
    <w:rPr>
      <w:rFonts w:ascii="Times New Roman" w:hAnsi="Times New Roman"/>
      <w:szCs w:val="24"/>
    </w:rPr>
  </w:style>
  <w:style w:type="paragraph" w:customStyle="1" w:styleId="1">
    <w:name w:val="表格编号样式1"/>
    <w:basedOn w:val="a0"/>
    <w:rsid w:val="00051F66"/>
    <w:pPr>
      <w:numPr>
        <w:numId w:val="2"/>
      </w:numPr>
    </w:pPr>
    <w:rPr>
      <w:rFonts w:ascii="Times New Roman" w:hAnsi="Times New Roman"/>
    </w:rPr>
  </w:style>
  <w:style w:type="paragraph" w:styleId="aa">
    <w:name w:val="List Paragraph"/>
    <w:basedOn w:val="a0"/>
    <w:uiPriority w:val="34"/>
    <w:qFormat/>
    <w:rsid w:val="00051F66"/>
    <w:pPr>
      <w:ind w:firstLineChars="200" w:firstLine="420"/>
    </w:pPr>
  </w:style>
  <w:style w:type="numbering" w:customStyle="1" w:styleId="a">
    <w:name w:val="二级标题"/>
    <w:uiPriority w:val="99"/>
    <w:semiHidden/>
    <w:rsid w:val="00D80A2E"/>
    <w:pPr>
      <w:numPr>
        <w:numId w:val="5"/>
      </w:numPr>
    </w:pPr>
  </w:style>
  <w:style w:type="paragraph" w:customStyle="1" w:styleId="ab">
    <w:name w:val="表格文字样式"/>
    <w:basedOn w:val="a0"/>
    <w:link w:val="Char1"/>
    <w:qFormat/>
    <w:rsid w:val="00D80A2E"/>
    <w:rPr>
      <w:rFonts w:ascii="Times New Roman" w:hAnsi="Times New Roman"/>
    </w:rPr>
  </w:style>
  <w:style w:type="character" w:customStyle="1" w:styleId="Char1">
    <w:name w:val="表格文字样式 Char"/>
    <w:link w:val="ab"/>
    <w:locked/>
    <w:rsid w:val="00D80A2E"/>
    <w:rPr>
      <w:rFonts w:ascii="Times New Roman" w:eastAsia="宋体" w:hAnsi="Times New Roman" w:cs="Times New Roman"/>
      <w:szCs w:val="21"/>
    </w:rPr>
  </w:style>
  <w:style w:type="paragraph" w:styleId="ac">
    <w:name w:val="List"/>
    <w:basedOn w:val="a0"/>
    <w:unhideWhenUsed/>
    <w:rsid w:val="00DC572A"/>
    <w:pPr>
      <w:widowControl/>
    </w:pPr>
    <w:rPr>
      <w:rFonts w:ascii="Times New Roman" w:hAnsi="Times New Roman"/>
      <w:bCs/>
      <w:kern w:val="0"/>
      <w:lang w:eastAsia="en-US" w:bidi="he-IL"/>
    </w:rPr>
  </w:style>
  <w:style w:type="paragraph" w:styleId="ad">
    <w:name w:val="Balloon Text"/>
    <w:basedOn w:val="a0"/>
    <w:link w:val="Char2"/>
    <w:uiPriority w:val="99"/>
    <w:semiHidden/>
    <w:unhideWhenUsed/>
    <w:rsid w:val="00AD6EA0"/>
    <w:pPr>
      <w:spacing w:line="240" w:lineRule="auto"/>
    </w:pPr>
    <w:rPr>
      <w:sz w:val="18"/>
      <w:szCs w:val="18"/>
    </w:rPr>
  </w:style>
  <w:style w:type="character" w:customStyle="1" w:styleId="Char2">
    <w:name w:val="批注框文本 Char"/>
    <w:basedOn w:val="a2"/>
    <w:link w:val="ad"/>
    <w:uiPriority w:val="99"/>
    <w:semiHidden/>
    <w:rsid w:val="00AD6EA0"/>
    <w:rPr>
      <w:rFonts w:ascii="Calibri" w:eastAsia="宋体" w:hAnsi="Calibri" w:cs="Times New Roman"/>
      <w:sz w:val="18"/>
      <w:szCs w:val="18"/>
    </w:rPr>
  </w:style>
  <w:style w:type="table" w:customStyle="1" w:styleId="12">
    <w:name w:val="网格型1"/>
    <w:basedOn w:val="a3"/>
    <w:next w:val="a8"/>
    <w:qFormat/>
    <w:rsid w:val="00AD6EA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标题2"/>
    <w:basedOn w:val="2"/>
    <w:link w:val="2Char0"/>
    <w:qFormat/>
    <w:rsid w:val="00046162"/>
    <w:rPr>
      <w:sz w:val="32"/>
    </w:rPr>
  </w:style>
  <w:style w:type="character" w:customStyle="1" w:styleId="2Char0">
    <w:name w:val="标题2 Char"/>
    <w:basedOn w:val="2Char"/>
    <w:link w:val="21"/>
    <w:rsid w:val="00046162"/>
    <w:rPr>
      <w:rFonts w:ascii="Times New Roman" w:eastAsia="宋体" w:hAnsi="Times New Roman" w:cs="Times New Roman"/>
      <w:b/>
      <w:bCs/>
      <w:sz w:val="32"/>
      <w:szCs w:val="32"/>
    </w:rPr>
  </w:style>
  <w:style w:type="paragraph" w:customStyle="1" w:styleId="WPSOffice2">
    <w:name w:val="WPSOffice手动目录 2"/>
    <w:rsid w:val="001B356C"/>
    <w:pPr>
      <w:ind w:leftChars="200" w:left="200"/>
    </w:pPr>
    <w:rPr>
      <w:rFonts w:ascii="Times New Roman" w:eastAsia="宋体" w:hAnsi="Times New Roman" w:cs="Times New Roman"/>
      <w:kern w:val="0"/>
      <w:sz w:val="20"/>
      <w:szCs w:val="20"/>
    </w:rPr>
  </w:style>
  <w:style w:type="character" w:customStyle="1" w:styleId="Char10">
    <w:name w:val="标题 Char1"/>
    <w:link w:val="ae"/>
    <w:rsid w:val="001B356C"/>
    <w:rPr>
      <w:rFonts w:ascii="Cambria" w:hAnsi="Cambria" w:cs="Times New Roman"/>
      <w:b/>
      <w:bCs/>
      <w:sz w:val="44"/>
      <w:szCs w:val="32"/>
    </w:rPr>
  </w:style>
  <w:style w:type="character" w:customStyle="1" w:styleId="p0Char">
    <w:name w:val="p0 Char"/>
    <w:link w:val="p0"/>
    <w:rsid w:val="001B356C"/>
  </w:style>
  <w:style w:type="paragraph" w:styleId="ae">
    <w:name w:val="Title"/>
    <w:basedOn w:val="a0"/>
    <w:next w:val="a0"/>
    <w:link w:val="Char10"/>
    <w:qFormat/>
    <w:rsid w:val="001B356C"/>
    <w:pPr>
      <w:spacing w:line="240" w:lineRule="auto"/>
      <w:ind w:rightChars="0" w:right="0"/>
      <w:jc w:val="center"/>
      <w:outlineLvl w:val="0"/>
    </w:pPr>
    <w:rPr>
      <w:rFonts w:ascii="Cambria" w:hAnsi="Cambria" w:cs="Times New Roman"/>
      <w:b/>
      <w:bCs/>
      <w:sz w:val="44"/>
      <w:szCs w:val="32"/>
    </w:rPr>
  </w:style>
  <w:style w:type="character" w:customStyle="1" w:styleId="Char3">
    <w:name w:val="标题 Char"/>
    <w:basedOn w:val="a2"/>
    <w:uiPriority w:val="10"/>
    <w:rsid w:val="001B356C"/>
    <w:rPr>
      <w:rFonts w:asciiTheme="majorHAnsi" w:eastAsia="宋体" w:hAnsiTheme="majorHAnsi" w:cstheme="majorBidi"/>
      <w:b/>
      <w:bCs/>
      <w:sz w:val="32"/>
      <w:szCs w:val="32"/>
    </w:rPr>
  </w:style>
  <w:style w:type="paragraph" w:styleId="af">
    <w:name w:val="caption"/>
    <w:basedOn w:val="a0"/>
    <w:next w:val="a0"/>
    <w:qFormat/>
    <w:rsid w:val="001B356C"/>
    <w:pPr>
      <w:spacing w:line="240" w:lineRule="auto"/>
      <w:ind w:rightChars="0" w:right="0"/>
    </w:pPr>
    <w:rPr>
      <w:rFonts w:ascii="Cambria" w:eastAsia="黑体" w:hAnsi="Cambria" w:cs="Times New Roman"/>
      <w:sz w:val="20"/>
      <w:szCs w:val="20"/>
    </w:rPr>
  </w:style>
  <w:style w:type="paragraph" w:customStyle="1" w:styleId="p0">
    <w:name w:val="p0"/>
    <w:basedOn w:val="a0"/>
    <w:link w:val="p0Char"/>
    <w:rsid w:val="001B356C"/>
    <w:pPr>
      <w:widowControl/>
      <w:spacing w:line="240" w:lineRule="auto"/>
      <w:ind w:rightChars="0" w:right="0"/>
    </w:pPr>
    <w:rPr>
      <w:sz w:val="21"/>
    </w:rPr>
  </w:style>
  <w:style w:type="character" w:styleId="af0">
    <w:name w:val="page number"/>
    <w:basedOn w:val="a2"/>
    <w:rsid w:val="007B2727"/>
  </w:style>
  <w:style w:type="paragraph" w:customStyle="1" w:styleId="Normal0">
    <w:name w:val="Normal0"/>
    <w:rsid w:val="007B2727"/>
    <w:rPr>
      <w:rFonts w:ascii="Times New Roman" w:eastAsia="宋体" w:hAnsi="Times New Roman" w:cs="Times New Roman"/>
      <w:noProof/>
      <w:kern w:val="0"/>
      <w:sz w:val="20"/>
      <w:szCs w:val="20"/>
      <w:lang w:eastAsia="en-US"/>
    </w:rPr>
  </w:style>
  <w:style w:type="paragraph" w:styleId="af1">
    <w:name w:val="Body Text"/>
    <w:basedOn w:val="a0"/>
    <w:link w:val="Char4"/>
    <w:semiHidden/>
    <w:rsid w:val="007B2727"/>
    <w:pPr>
      <w:spacing w:line="240" w:lineRule="auto"/>
      <w:ind w:rightChars="0" w:right="0"/>
    </w:pPr>
    <w:rPr>
      <w:rFonts w:ascii="Times New Roman" w:eastAsia="宋体" w:hAnsi="Times New Roman" w:cs="Times New Roman"/>
      <w:i/>
      <w:iCs/>
      <w:sz w:val="18"/>
      <w:szCs w:val="24"/>
    </w:rPr>
  </w:style>
  <w:style w:type="character" w:customStyle="1" w:styleId="Char4">
    <w:name w:val="正文文本 Char"/>
    <w:basedOn w:val="a2"/>
    <w:link w:val="af1"/>
    <w:semiHidden/>
    <w:rsid w:val="007B2727"/>
    <w:rPr>
      <w:rFonts w:ascii="Times New Roman" w:eastAsia="宋体" w:hAnsi="Times New Roman" w:cs="Times New Roman"/>
      <w:i/>
      <w:iCs/>
      <w:sz w:val="18"/>
      <w:szCs w:val="24"/>
    </w:rPr>
  </w:style>
  <w:style w:type="paragraph" w:styleId="HTML">
    <w:name w:val="HTML Preformatted"/>
    <w:basedOn w:val="a0"/>
    <w:link w:val="HTMLChar"/>
    <w:uiPriority w:val="99"/>
    <w:unhideWhenUsed/>
    <w:rsid w:val="007B27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Chars="0" w:right="0"/>
      <w:jc w:val="left"/>
    </w:pPr>
    <w:rPr>
      <w:rFonts w:ascii="宋体" w:eastAsia="宋体" w:hAnsi="宋体" w:cs="宋体"/>
      <w:kern w:val="0"/>
      <w:szCs w:val="24"/>
    </w:rPr>
  </w:style>
  <w:style w:type="character" w:customStyle="1" w:styleId="HTMLChar">
    <w:name w:val="HTML 预设格式 Char"/>
    <w:basedOn w:val="a2"/>
    <w:link w:val="HTML"/>
    <w:uiPriority w:val="99"/>
    <w:rsid w:val="007B2727"/>
    <w:rPr>
      <w:rFonts w:ascii="宋体" w:eastAsia="宋体" w:hAnsi="宋体" w:cs="宋体"/>
      <w:kern w:val="0"/>
      <w:sz w:val="24"/>
      <w:szCs w:val="24"/>
    </w:rPr>
  </w:style>
  <w:style w:type="paragraph" w:customStyle="1" w:styleId="DefaultText">
    <w:name w:val="Default Text"/>
    <w:basedOn w:val="a0"/>
    <w:rsid w:val="007B2727"/>
    <w:pPr>
      <w:autoSpaceDE w:val="0"/>
      <w:autoSpaceDN w:val="0"/>
      <w:adjustRightInd w:val="0"/>
      <w:spacing w:line="240" w:lineRule="auto"/>
      <w:ind w:rightChars="0" w:right="0"/>
      <w:jc w:val="left"/>
    </w:pPr>
    <w:rPr>
      <w:rFonts w:ascii="Times New Roman" w:eastAsia="宋体" w:hAnsi="Times New Roman" w:cs="Times New Roman"/>
      <w:kern w:val="0"/>
      <w:szCs w:val="24"/>
    </w:rPr>
  </w:style>
  <w:style w:type="paragraph" w:customStyle="1" w:styleId="af2">
    <w:name w:val="缺省文本"/>
    <w:basedOn w:val="a0"/>
    <w:rsid w:val="007B2727"/>
    <w:pPr>
      <w:autoSpaceDE w:val="0"/>
      <w:autoSpaceDN w:val="0"/>
      <w:adjustRightInd w:val="0"/>
      <w:ind w:rightChars="0" w:right="0"/>
      <w:jc w:val="left"/>
    </w:pPr>
    <w:rPr>
      <w:rFonts w:ascii="Times New Roman" w:eastAsia="宋体" w:hAnsi="Times New Roman" w:cs="Times New Roman"/>
      <w:kern w:val="0"/>
      <w:sz w:val="21"/>
    </w:rPr>
  </w:style>
  <w:style w:type="paragraph" w:customStyle="1" w:styleId="af3">
    <w:name w:val="表格文本"/>
    <w:basedOn w:val="a0"/>
    <w:rsid w:val="007B2727"/>
    <w:pPr>
      <w:tabs>
        <w:tab w:val="decimal" w:pos="0"/>
      </w:tabs>
      <w:autoSpaceDE w:val="0"/>
      <w:autoSpaceDN w:val="0"/>
      <w:adjustRightInd w:val="0"/>
      <w:spacing w:line="240" w:lineRule="auto"/>
      <w:ind w:rightChars="0" w:right="0"/>
      <w:jc w:val="left"/>
    </w:pPr>
    <w:rPr>
      <w:rFonts w:ascii="Times New Roman" w:eastAsia="宋体" w:hAnsi="Times New Roman" w:cs="Times New Roman"/>
      <w:kern w:val="0"/>
      <w:sz w:val="21"/>
    </w:rPr>
  </w:style>
  <w:style w:type="character" w:customStyle="1" w:styleId="af4">
    <w:name w:val="标题 字符"/>
    <w:rsid w:val="00613412"/>
    <w:rPr>
      <w:rFonts w:ascii="Cambria" w:hAnsi="Cambria" w:cs="Times New Roman"/>
      <w:b/>
      <w:bCs/>
      <w:kern w:val="2"/>
      <w:sz w:val="44"/>
      <w:szCs w:val="32"/>
    </w:rPr>
  </w:style>
  <w:style w:type="paragraph" w:customStyle="1" w:styleId="210">
    <w:name w:val="样式 首行缩进:  2 字符1"/>
    <w:basedOn w:val="a0"/>
    <w:rsid w:val="006269B0"/>
    <w:pPr>
      <w:spacing w:line="240" w:lineRule="auto"/>
      <w:ind w:rightChars="0" w:right="0" w:firstLineChars="200" w:firstLine="420"/>
    </w:pPr>
    <w:rPr>
      <w:rFonts w:ascii="Calibri" w:eastAsia="宋体" w:hAnsi="Calibri" w:cs="宋体"/>
      <w:szCs w:val="20"/>
    </w:rPr>
  </w:style>
  <w:style w:type="paragraph" w:customStyle="1" w:styleId="212">
    <w:name w:val="样式 样式 首行缩进:  2 字符1 + 首行缩进:  2 字符"/>
    <w:basedOn w:val="210"/>
    <w:rsid w:val="006269B0"/>
    <w:pPr>
      <w:spacing w:line="440" w:lineRule="exact"/>
      <w:ind w:firstLine="200"/>
    </w:pPr>
  </w:style>
  <w:style w:type="character" w:styleId="af5">
    <w:name w:val="Strong"/>
    <w:qFormat/>
    <w:rsid w:val="006269B0"/>
    <w:rPr>
      <w:b/>
    </w:rPr>
  </w:style>
  <w:style w:type="paragraph" w:styleId="af6">
    <w:name w:val="Normal (Web)"/>
    <w:basedOn w:val="a0"/>
    <w:rsid w:val="006269B0"/>
    <w:pPr>
      <w:spacing w:before="100" w:beforeAutospacing="1" w:after="100" w:afterAutospacing="1" w:line="240" w:lineRule="auto"/>
      <w:ind w:rightChars="0" w:right="0"/>
      <w:jc w:val="left"/>
    </w:pPr>
    <w:rPr>
      <w:rFonts w:ascii="Calibri" w:eastAsia="宋体" w:hAnsi="Calibri"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91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eader" Target="header6.xm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1CC60-D294-429D-A0F8-FA45C758D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50</Pages>
  <Words>2760</Words>
  <Characters>15734</Characters>
  <Application>Microsoft Office Word</Application>
  <DocSecurity>0</DocSecurity>
  <Lines>131</Lines>
  <Paragraphs>36</Paragraphs>
  <ScaleCrop>false</ScaleCrop>
  <Company/>
  <LinksUpToDate>false</LinksUpToDate>
  <CharactersWithSpaces>18458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张非凡</dc:creator>
  <cp:lastModifiedBy>张非凡</cp:lastModifiedBy>
  <cp:revision>17</cp:revision>
  <dcterms:created xsi:type="dcterms:W3CDTF">2019-06-27T14:56:00Z</dcterms:created>
  <dcterms:modified xsi:type="dcterms:W3CDTF">2019-07-02T09:04:00Z</dcterms:modified>
</cp:coreProperties>
</file>